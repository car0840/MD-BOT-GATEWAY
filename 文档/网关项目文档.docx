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FBA11">
      <w:pPr>
        <w:pStyle w:val="31"/>
      </w:pPr>
      <w:r>
        <w:t>Mir Dev Studio BOT GATEWAY</w:t>
      </w:r>
    </w:p>
    <w:p w14:paraId="5FE44A17">
      <w:r>
        <w:rPr>
          <w:color w:val="666666"/>
          <w:sz w:val="22"/>
        </w:rPr>
        <w:t>网关项目完整文档（README + 贡献指南 + 安全说明 + 更新记录 + 插件开发指南 + 部署指南）</w:t>
      </w:r>
    </w:p>
    <w:p w14:paraId="5A3765A6">
      <w:r>
        <w:br w:type="page"/>
      </w:r>
    </w:p>
    <w:p w14:paraId="617DD70D">
      <w:pPr>
        <w:pStyle w:val="31"/>
      </w:pPr>
      <w:r>
        <w:t>一、项目说明（README）</w:t>
      </w:r>
    </w:p>
    <w:p w14:paraId="42D9552B">
      <w:pPr>
        <w:pStyle w:val="31"/>
      </w:pPr>
      <w:r>
        <w:t>Mir Dev Studio BOT GATEWAY</w:t>
      </w:r>
    </w:p>
    <w:p w14:paraId="1453CBAF">
      <w:r>
        <w:t>多业务系统 QQ 机器人网关，内置 Flask 管理面板与开放插件体系。</w:t>
      </w:r>
    </w:p>
    <w:p w14:paraId="543CDA74">
      <w:r>
        <w:t>一个进程同时提供：多机器人 QQ 接入（按 app_id 路由到各业务系统后端）+ 可视化运维面板 + 独立子进程的插件生态。适合已有 QQ 机器人业务的团队快速接入多套系统。</w:t>
      </w:r>
    </w:p>
    <w:p w14:paraId="46BE51FA">
      <w:pPr>
        <w:pStyle w:val="3"/>
      </w:pPr>
      <w:r>
        <w:t>特性</w:t>
      </w:r>
    </w:p>
    <w:p w14:paraId="2A010477">
      <w:pPr>
        <w:pStyle w:val="16"/>
      </w:pPr>
      <w:r>
        <w:t>**多机器人网关**：每个机器人独立线程 + 独立事件循环，互不阻塞，按 `app_id` 路由到对应 `backend_url`</w:t>
      </w:r>
    </w:p>
    <w:p w14:paraId="670DB09A">
      <w:pPr>
        <w:pStyle w:val="16"/>
      </w:pPr>
      <w:r>
        <w:t>**内嵌管理面板**（Flask，端口 9000）：登录、机器人管理、插件管理、多管理员角色、邮箱绑定 / 找回密码 / SMTP 配置、SSRF 白名单卡片、审计与调用日志、UI 动效</w:t>
      </w:r>
    </w:p>
    <w:p w14:paraId="5B21B4B1">
      <w:pPr>
        <w:pStyle w:val="16"/>
      </w:pPr>
      <w:r>
        <w:t>**开放插件体系**：`plugins/` → `plugin_manager.py` → `plugin_worker.py` 三层解耦，插件运行在独立子进程（stdio JSON 协议），支持热加载（code_hash 变更检测）与崩溃自愈（指数退避重启）</w:t>
      </w:r>
    </w:p>
    <w:p w14:paraId="6845BB50">
      <w:pPr>
        <w:pStyle w:val="16"/>
      </w:pPr>
      <w:r>
        <w:t>**安全底座**：</w:t>
      </w:r>
    </w:p>
    <w:p w14:paraId="0405A788">
      <w:pPr>
        <w:pStyle w:val="16"/>
      </w:pPr>
      <w:r>
        <w:t>密码 scrypt 加盐哈希；同账号 5 次失败锁定 15 分钟；单活跃会话；会话 12h 过期</w:t>
      </w:r>
    </w:p>
    <w:p w14:paraId="4DE5114C">
      <w:pPr>
        <w:pStyle w:val="16"/>
      </w:pPr>
      <w:r>
        <w:t>AppSecret / SMTP 密码 Fernet 加密存储（`enc:` 前缀）</w:t>
      </w:r>
    </w:p>
    <w:p w14:paraId="341839B1">
      <w:pPr>
        <w:pStyle w:val="16"/>
      </w:pPr>
      <w:r>
        <w:t>Bearer Token 鉴权；响应头 `nosniff` / `X-Frame-Options: DENY` / CSP</w:t>
      </w:r>
    </w:p>
    <w:p w14:paraId="15ECFC27">
      <w:pPr>
        <w:pStyle w:val="16"/>
      </w:pPr>
      <w:r>
        <w:t>插件网络请求 SSRF 防护（拒绝环回 / 私网 / 云 metadata，支持白名单，面板可操作）</w:t>
      </w:r>
    </w:p>
    <w:p w14:paraId="597B47A4">
      <w:pPr>
        <w:pStyle w:val="16"/>
      </w:pPr>
      <w:r>
        <w:t>插件安装 zip 路径穿越校验；面板 XSS 转义</w:t>
      </w:r>
    </w:p>
    <w:p w14:paraId="27509626">
      <w:pPr>
        <w:pStyle w:val="16"/>
      </w:pPr>
      <w:r>
        <w:t>**自拉起重启**：面板「重启网关」使用 `subprocess.Popen` 自拉起，不依赖外部守护进程</w:t>
      </w:r>
    </w:p>
    <w:p w14:paraId="1388B7F8">
      <w:pPr>
        <w:pStyle w:val="16"/>
      </w:pPr>
      <w:r>
        <w:t>**首次安装向导**：未初始化时访问面板自动进入网页安装向导，浏览器内创建超管账号（也可通过 `.env` 的 `ADMIN_USERNAME/ADMIN_PASSWORD` 自动建号）</w:t>
      </w:r>
    </w:p>
    <w:p w14:paraId="23106B4D">
      <w:pPr>
        <w:pStyle w:val="3"/>
      </w:pPr>
      <w:r>
        <w:t>架构</w:t>
      </w:r>
    </w:p>
    <w:p w14:paraId="31BAEA1A">
      <w:pPr>
        <w:spacing w:before="40" w:after="120"/>
      </w:pPr>
      <w:r>
        <w:rPr>
          <w:rFonts w:ascii="Consolas" w:hAnsi="Consolas" w:eastAsia="微软雅黑"/>
          <w:sz w:val="18"/>
        </w:rPr>
        <w:t xml:space="preserve">            ┌─────────────────────────────────────────────┐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            qqbot_gateway.py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┌──────────┐   ┌─────────────────────────┐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│ QQ 机器人  │   │  Flask 管理面板 :9000   │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│ 每bot一线程│   │  登录/插件/管理员/SSRF   │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└────┬─────┘   └──────────┬──────────────┘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     │ 本地 IPC            │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┌────▼─────────────────────▼─────────────┐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│          plugin_manager.py              │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└────┬────────────┬────────────┬─────────┘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  plugins/ 目录：plugin_worker 子进程（隔离）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└─────────────────────────────────────────────┘</w:t>
      </w:r>
    </w:p>
    <w:p w14:paraId="03F18CD2">
      <w:r>
        <w:t>网关主程序不 import 任何插件；插件宿主监听 plugins/ 目录实现热加载。类比 MC 的 mods/ 目录 + Forge/Fabric 加载器。</w:t>
      </w:r>
    </w:p>
    <w:p w14:paraId="1C963BE3">
      <w:pPr>
        <w:pStyle w:val="3"/>
      </w:pPr>
      <w:r>
        <w:t>快速开始</w:t>
      </w:r>
    </w:p>
    <w:p w14:paraId="322D02A0">
      <w:pPr>
        <w:pStyle w:val="4"/>
      </w:pPr>
      <w:r>
        <w:t>环境要求</w:t>
      </w:r>
    </w:p>
    <w:p w14:paraId="4C6B582B">
      <w:pPr>
        <w:pStyle w:val="16"/>
      </w:pPr>
      <w:r>
        <w:t>Python 3.9 ~ 3.12（推荐 3.11）</w:t>
      </w:r>
    </w:p>
    <w:p w14:paraId="1386808F">
      <w:pPr>
        <w:pStyle w:val="16"/>
      </w:pPr>
      <w:r>
        <w:t>pip 依赖：`qq-botpy`、`cryptography`、`flask`</w:t>
      </w:r>
    </w:p>
    <w:p w14:paraId="2BBB437D">
      <w:pPr>
        <w:pStyle w:val="4"/>
      </w:pPr>
      <w:r>
        <w:t>安装</w:t>
      </w:r>
    </w:p>
    <w:p w14:paraId="555B0E65">
      <w:pPr>
        <w:spacing w:before="40" w:after="120"/>
      </w:pPr>
      <w:r>
        <w:rPr>
          <w:rFonts w:ascii="Consolas" w:hAnsi="Consolas" w:eastAsia="微软雅黑"/>
          <w:sz w:val="18"/>
        </w:rPr>
        <w:t># 解压部署包到目标目录，然后：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pip install -r requirements.txt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# 复制环境变量模板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cp .env.example .env        # Windows: copy .env.example .env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# 编辑 .env，至少填入 QQ_BOT_SECRET_KEY</w:t>
      </w:r>
    </w:p>
    <w:p w14:paraId="2982D192">
      <w:pPr>
        <w:pStyle w:val="4"/>
      </w:pPr>
      <w:r>
        <w:t>启动</w:t>
      </w:r>
    </w:p>
    <w:p w14:paraId="0BF7C451">
      <w:pPr>
        <w:spacing w:before="40" w:after="120"/>
      </w:pPr>
      <w:r>
        <w:rPr>
          <w:rFonts w:ascii="Consolas" w:hAnsi="Consolas" w:eastAsia="微软雅黑"/>
          <w:sz w:val="18"/>
        </w:rPr>
        <w:t>python qqbot_gateway.py</w:t>
      </w:r>
    </w:p>
    <w:p w14:paraId="18B4E114">
      <w:r>
        <w:t>浏览器访问 http://&lt;IP&gt;:9000。首次启动（未检测到管理员）自动进入网页安装向导，填写账号 / 密码 / 邮箱创建超管。</w:t>
      </w:r>
    </w:p>
    <w:p w14:paraId="0FA69D8C">
      <w:pPr>
        <w:pStyle w:val="4"/>
      </w:pPr>
      <w:r>
        <w:t>配置机器人</w:t>
      </w:r>
    </w:p>
    <w:p w14:paraId="23963ECC">
      <w:r>
        <w:t>在面板「机器人管理」中添加机器人，填写 app_id / app_secret（保存时自动加密存储）与业务系统 backend_url，网关按 app_id 将 QQ 消息路由到对应后端。</w:t>
      </w:r>
    </w:p>
    <w:p w14:paraId="343680B3">
      <w:pPr>
        <w:pStyle w:val="3"/>
      </w:pPr>
      <w:r>
        <w:t>环境变量</w:t>
      </w:r>
    </w:p>
    <w:p w14:paraId="7E07089F">
      <w:r>
        <w:t>变量 | 默认值 | 说明</w:t>
      </w:r>
    </w:p>
    <w:p w14:paraId="480B62B6">
      <w:r>
        <w:t>--- | --- | ---</w:t>
      </w:r>
    </w:p>
    <w:p w14:paraId="62D9BB57">
      <w:r>
        <w:t>`QQ_BOT_SECRET_KEY` | （空） | Fernet 密钥，用于加密机器人 AppSecret 与 SMTP 密码。生成：`python -c "from cryptography.fernet import Fernet; print(Fernet.generate_key().decode())"`</w:t>
      </w:r>
    </w:p>
    <w:p w14:paraId="2469A1B8">
      <w:r>
        <w:t>`GATEWAY_PANEL_HOST` | `0.0.0.0` | 面板绑定地址；生产环境建议 `127.0.0.1` + Nginx/Caddy HTTPS 反代</w:t>
      </w:r>
    </w:p>
    <w:p w14:paraId="76282F60">
      <w:r>
        <w:t>`GATEWAY_PANEL_PORT` | `9000` | 面板端口</w:t>
      </w:r>
    </w:p>
    <w:p w14:paraId="1EC675BB">
      <w:r>
        <w:t>`GATEWAY_SESSION_TIMEOUT` | `43200` | 会话超时秒数（默认 12 小时）</w:t>
      </w:r>
    </w:p>
    <w:p w14:paraId="2B088A0D">
      <w:r>
        <w:t>`ADMIN_USERNAME` / `ADMIN_PASSWORD` | （空） | 仅首次创建管理员时生效；留空则走网页安装向导</w:t>
      </w:r>
    </w:p>
    <w:p w14:paraId="6321A627">
      <w:r>
        <w:t>`GATEWAY_SSRF_ALLOWED_CIDRS` | （空） | 插件 SSRF 内网白名单（逗号分隔 CIDR，默认空 = 全拦截内网/环回）</w:t>
      </w:r>
    </w:p>
    <w:p w14:paraId="2FA1ADF6">
      <w:r>
        <w:t>已存在的环境变量优先级高于 .env。</w:t>
      </w:r>
    </w:p>
    <w:p w14:paraId="7C3154C3">
      <w:pPr>
        <w:pStyle w:val="3"/>
      </w:pPr>
      <w:r>
        <w:t>插件开发</w:t>
      </w:r>
    </w:p>
    <w:p w14:paraId="37A97DD3">
      <w:r>
        <w:t>插件位于 plugins/&lt;plugin_id&gt;/，每个插件包含 manifest.json 与入口 Python 文件。详见 docs/PLUGIN_DEVELOPMENT.md (docs/PLUGIN_DEVELOPMENT.md) 与内置示例 plugins/core-review/。</w:t>
      </w:r>
    </w:p>
    <w:p w14:paraId="3E72E368">
      <w:r>
        <w:t>插件在独立子进程中运行，通过受限 Host API（send_text / http_request / get_bot_list / log / emit_event）与网关通信，崩溃不影响网关主程序。</w:t>
      </w:r>
    </w:p>
    <w:p w14:paraId="04D70BD0">
      <w:pPr>
        <w:pStyle w:val="3"/>
      </w:pPr>
      <w:r>
        <w:t>安全策略</w:t>
      </w:r>
    </w:p>
    <w:p w14:paraId="10E9763D">
      <w:r>
        <w:t>发现安全漏洞请参考 SECURITY.md (SECURITY.md) 报告，请勿公开披露。</w:t>
      </w:r>
    </w:p>
    <w:p w14:paraId="3A43219D">
      <w:pPr>
        <w:pStyle w:val="3"/>
      </w:pPr>
      <w:r>
        <w:t>更新与回滚</w:t>
      </w:r>
    </w:p>
    <w:p w14:paraId="1A98EC84">
      <w:r>
        <w:t>Windows 使用 update.ps1 / rollback.ps1（白名单替换核心文件、黑名单保留配置与插件）。Linux 手动替换 4 个核心文件后重启。详见 docs/ 下部署指南。</w:t>
      </w:r>
    </w:p>
    <w:p w14:paraId="7EFC57BC">
      <w:pPr>
        <w:pStyle w:val="3"/>
      </w:pPr>
      <w:r>
        <w:t>许可证</w:t>
      </w:r>
    </w:p>
    <w:p w14:paraId="0D2F70D5">
      <w:r>
        <w:t>Apache License 2.0 (LICENSE)</w:t>
      </w:r>
    </w:p>
    <w:p w14:paraId="411EC043">
      <w:r>
        <w:t>Copyright 2026 Mir Dev Studio</w:t>
      </w:r>
    </w:p>
    <w:p w14:paraId="34186DDC">
      <w:r>
        <w:br w:type="page"/>
      </w:r>
    </w:p>
    <w:p w14:paraId="53C7E8B3">
      <w:pPr>
        <w:pStyle w:val="31"/>
      </w:pPr>
      <w:r>
        <w:t>二、贡献指南（CONTRIBUTING）</w:t>
      </w:r>
    </w:p>
    <w:p w14:paraId="56C6E4CF">
      <w:pPr>
        <w:pStyle w:val="31"/>
      </w:pPr>
      <w:r>
        <w:t>贡献指南（Contributing）</w:t>
      </w:r>
    </w:p>
    <w:p w14:paraId="4CA56A3F">
      <w:r>
        <w:t>欢迎为 Mir Dev Studio BOT GATEWAY 贡献力量。请先阅读本指南，确保协作顺畅。</w:t>
      </w:r>
    </w:p>
    <w:p w14:paraId="794E5F3B">
      <w:pPr>
        <w:pStyle w:val="3"/>
      </w:pPr>
      <w:r>
        <w:t>开发环境</w:t>
      </w:r>
    </w:p>
    <w:p w14:paraId="1F4813B9">
      <w:pPr>
        <w:pStyle w:val="16"/>
      </w:pPr>
      <w:r>
        <w:t>Python 3.11</w:t>
      </w:r>
    </w:p>
    <w:p w14:paraId="126DE489">
      <w:pPr>
        <w:pStyle w:val="16"/>
      </w:pPr>
      <w:r>
        <w:t>建议在本地运行 `python qqbot_gateway.py` 起网关，用 `http://127.0.0.1:9000` 面板验证</w:t>
      </w:r>
    </w:p>
    <w:p w14:paraId="0387B635">
      <w:pPr>
        <w:pStyle w:val="3"/>
      </w:pPr>
      <w:r>
        <w:t>代码结构</w:t>
      </w:r>
    </w:p>
    <w:p w14:paraId="3B968C88">
      <w:pPr>
        <w:spacing w:before="40" w:after="120"/>
      </w:pPr>
      <w:r>
        <w:rPr>
          <w:rFonts w:ascii="Consolas" w:hAnsi="Consolas" w:eastAsia="微软雅黑"/>
          <w:sz w:val="18"/>
        </w:rPr>
        <w:t>qqbot_gateway.py      # 主程序：QQ 网关 + Flask 面板 + 插件管理 API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plugin_manager.py     # 插件管理器：加载 / 热加载 / 崩溃自愈 / 子进程隔离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plugin_worker.py      # 插件 worker 子进程（stdio JSON 协议）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plugins/              # 插件目录（第三方只碰这里）</w:t>
      </w:r>
    </w:p>
    <w:p w14:paraId="7833C64F">
      <w:pPr>
        <w:pStyle w:val="3"/>
      </w:pPr>
      <w:r>
        <w:t>提交 Issue</w:t>
      </w:r>
    </w:p>
    <w:p w14:paraId="54B3C5D7">
      <w:pPr>
        <w:pStyle w:val="16"/>
      </w:pPr>
      <w:r>
        <w:t>先搜索是否已有相同 Issue</w:t>
      </w:r>
    </w:p>
    <w:p w14:paraId="62CF1046">
      <w:pPr>
        <w:pStyle w:val="16"/>
      </w:pPr>
      <w:r>
        <w:t>Bug 请附：复现步骤、期望行为、实际行为、运行环境（Python 版本、系统）、相关日志</w:t>
      </w:r>
    </w:p>
    <w:p w14:paraId="2D3FFD9F">
      <w:pPr>
        <w:pStyle w:val="16"/>
      </w:pPr>
      <w:r>
        <w:t>功能请求请说明使用场景与预期效果</w:t>
      </w:r>
    </w:p>
    <w:p w14:paraId="23E984A8">
      <w:pPr>
        <w:pStyle w:val="3"/>
      </w:pPr>
      <w:r>
        <w:t>提交 PR</w:t>
      </w:r>
    </w:p>
    <w:p w14:paraId="4C638D41">
      <w:pPr>
        <w:pStyle w:val="14"/>
      </w:pPr>
      <w:r>
        <w:t>Fork 本仓库并创建功能分支：`git checkout -b feature/xxx`（或 `fix/xxx`）</w:t>
      </w:r>
    </w:p>
    <w:p w14:paraId="71795452">
      <w:pPr>
        <w:pStyle w:val="14"/>
      </w:pPr>
      <w:r>
        <w:t>保持单文件风格与既有命名习惯，改动尽量小、聚焦单一目标</w:t>
      </w:r>
    </w:p>
    <w:p w14:paraId="4B2ADE45">
      <w:pPr>
        <w:pStyle w:val="14"/>
      </w:pPr>
      <w:r>
        <w:t>修改后运行语法校验：`python -m py_compile qqbot_gateway.py`</w:t>
      </w:r>
    </w:p>
    <w:p w14:paraId="54506004">
      <w:pPr>
        <w:pStyle w:val="14"/>
      </w:pPr>
      <w:r>
        <w:t>若有新增配置项，同步更新 `.env.example` 与 README</w:t>
      </w:r>
    </w:p>
    <w:p w14:paraId="738C6F2D">
      <w:pPr>
        <w:pStyle w:val="14"/>
      </w:pPr>
      <w:r>
        <w:t>提交信息格式：`type(scope): description`，如 `fix(panel): toast 重复弹出`、`feat(plugin): 新增 xx API`</w:t>
      </w:r>
    </w:p>
    <w:p w14:paraId="43465AAD">
      <w:pPr>
        <w:pStyle w:val="14"/>
      </w:pPr>
      <w:r>
        <w:t>提交 PR 时说明改动内容与测试方式</w:t>
      </w:r>
    </w:p>
    <w:p w14:paraId="3A20BF09">
      <w:pPr>
        <w:pStyle w:val="3"/>
      </w:pPr>
      <w:r>
        <w:t>代码规范</w:t>
      </w:r>
    </w:p>
    <w:p w14:paraId="36D40FBA">
      <w:pPr>
        <w:pStyle w:val="16"/>
      </w:pPr>
      <w:r>
        <w:t>保持与现有代码一致的风格（缩进、引号、命名）</w:t>
      </w:r>
    </w:p>
    <w:p w14:paraId="62C65953">
      <w:pPr>
        <w:pStyle w:val="16"/>
      </w:pPr>
      <w:r>
        <w:t>面板相关改动需同时考虑移动端访问与毛玻璃浅色主题</w:t>
      </w:r>
    </w:p>
    <w:p w14:paraId="26845587">
      <w:pPr>
        <w:pStyle w:val="16"/>
      </w:pPr>
      <w:r>
        <w:t>所有影响既有功能的行为变更需在 PR 描述中明确标注</w:t>
      </w:r>
    </w:p>
    <w:p w14:paraId="1337344F">
      <w:pPr>
        <w:pStyle w:val="16"/>
      </w:pPr>
      <w:r>
        <w:t>涉及安全逻辑（鉴权、加密、SSRF、路径校验）的改动，必须说明安全考量</w:t>
      </w:r>
    </w:p>
    <w:p w14:paraId="6814D16F">
      <w:pPr>
        <w:pStyle w:val="3"/>
      </w:pPr>
      <w:r>
        <w:t>测试</w:t>
      </w:r>
    </w:p>
    <w:p w14:paraId="7A93B5F2">
      <w:pPr>
        <w:pStyle w:val="16"/>
      </w:pPr>
      <w:r>
        <w:t>目前以手动验证为主，核心路径：登录 / 机器人增删 / 插件启停 / 面板重启 / 系统设置</w:t>
      </w:r>
    </w:p>
    <w:p w14:paraId="4F97DA85">
      <w:pPr>
        <w:pStyle w:val="16"/>
      </w:pPr>
      <w:r>
        <w:t>若修改插件相关逻辑，请用内置示例插件 `plugins/core-review/` 做回归</w:t>
      </w:r>
    </w:p>
    <w:p w14:paraId="33595BEA">
      <w:pPr>
        <w:pStyle w:val="3"/>
      </w:pPr>
      <w:r>
        <w:t>许可证</w:t>
      </w:r>
    </w:p>
    <w:p w14:paraId="002A8F53">
      <w:r>
        <w:t>本仓库采用 Apache License 2.0。提交即表示你同意你的贡献以该许可证发布。</w:t>
      </w:r>
    </w:p>
    <w:p w14:paraId="185D944A">
      <w:r>
        <w:br w:type="page"/>
      </w:r>
    </w:p>
    <w:p w14:paraId="281F38A9">
      <w:pPr>
        <w:pStyle w:val="31"/>
      </w:pPr>
      <w:r>
        <w:t>三、安全说明（SECURITY）</w:t>
      </w:r>
    </w:p>
    <w:p w14:paraId="042FBF73">
      <w:pPr>
        <w:pStyle w:val="31"/>
      </w:pPr>
      <w:r>
        <w:t>安全策略（Security Policy）</w:t>
      </w:r>
    </w:p>
    <w:p w14:paraId="5F7EBCB7">
      <w:r>
        <w:t>Mir Dev Studio BOT GATEWAY 重视安全问题。感谢你帮助我们一起保持项目安全。</w:t>
      </w:r>
    </w:p>
    <w:p w14:paraId="52B4C945">
      <w:pPr>
        <w:pStyle w:val="3"/>
      </w:pPr>
      <w:r>
        <w:t>报告漏洞</w:t>
      </w:r>
    </w:p>
    <w:p w14:paraId="02C4D7EC">
      <w:r>
        <w:t>请勿在公开渠道（Issue、论坛、群聊）披露未修复的安全漏洞。</w:t>
      </w:r>
    </w:p>
    <w:p w14:paraId="3A671D83">
      <w:r>
        <w:t>请将漏洞详情通过私密渠道发送给维护者，建议邮件主题格式：[SECURITY] 项目名 - 简述。</w:t>
      </w:r>
    </w:p>
    <w:p w14:paraId="0435323A">
      <w:pPr>
        <w:pStyle w:val="4"/>
      </w:pPr>
      <w:r>
        <w:t>报告中请包含</w:t>
      </w:r>
    </w:p>
    <w:p w14:paraId="23CD3017">
      <w:pPr>
        <w:pStyle w:val="16"/>
      </w:pPr>
      <w:r>
        <w:t>漏洞类型与严重程度评估</w:t>
      </w:r>
    </w:p>
    <w:p w14:paraId="731513A5">
      <w:pPr>
        <w:pStyle w:val="16"/>
      </w:pPr>
      <w:r>
        <w:t>受影响版本（如版本号 / 提交 hash）</w:t>
      </w:r>
    </w:p>
    <w:p w14:paraId="7BDCE9DF">
      <w:pPr>
        <w:pStyle w:val="16"/>
      </w:pPr>
      <w:r>
        <w:t>复现步骤（尽量精简）</w:t>
      </w:r>
    </w:p>
    <w:p w14:paraId="7BD0D03B">
      <w:pPr>
        <w:pStyle w:val="16"/>
      </w:pPr>
      <w:r>
        <w:t>预期行为与实际行为</w:t>
      </w:r>
    </w:p>
    <w:p w14:paraId="7EC26AF1">
      <w:pPr>
        <w:pStyle w:val="16"/>
      </w:pPr>
      <w:r>
        <w:t>可选的修复建议 / PoC（PoC 请控制影响范围）</w:t>
      </w:r>
    </w:p>
    <w:p w14:paraId="3AC2BF1B">
      <w:pPr>
        <w:pStyle w:val="4"/>
      </w:pPr>
      <w:r>
        <w:t>处理流程</w:t>
      </w:r>
    </w:p>
    <w:p w14:paraId="757CDE41">
      <w:pPr>
        <w:pStyle w:val="14"/>
      </w:pPr>
      <w:r>
        <w:t>维护者确认收到报告（通常 3 个工作日内）</w:t>
      </w:r>
    </w:p>
    <w:p w14:paraId="54E1513E">
      <w:pPr>
        <w:pStyle w:val="14"/>
      </w:pPr>
      <w:r>
        <w:t>评估漏洞并制定修复计划</w:t>
      </w:r>
    </w:p>
    <w:p w14:paraId="5E2CD9BA">
      <w:pPr>
        <w:pStyle w:val="14"/>
      </w:pPr>
      <w:r>
        <w:t>修复完成后发布修复版本</w:t>
      </w:r>
    </w:p>
    <w:p w14:paraId="79148D0B">
      <w:pPr>
        <w:pStyle w:val="14"/>
      </w:pPr>
      <w:r>
        <w:t>在发布修复后的一段时间内允许公开讨论</w:t>
      </w:r>
    </w:p>
    <w:p w14:paraId="3FB7121C">
      <w:pPr>
        <w:pStyle w:val="3"/>
      </w:pPr>
      <w:r>
        <w:t>安全设计概览</w:t>
      </w:r>
    </w:p>
    <w:p w14:paraId="399B9135">
      <w:r>
        <w:t>本项目内置了以下安全机制：</w:t>
      </w:r>
    </w:p>
    <w:p w14:paraId="77CBC7AC">
      <w:pPr>
        <w:pStyle w:val="16"/>
      </w:pPr>
      <w:r>
        <w:t>密码 scrypt 加盐哈希存储，同账号 5 次失败锁定 15 分钟</w:t>
      </w:r>
    </w:p>
    <w:p w14:paraId="56257167">
      <w:pPr>
        <w:pStyle w:val="16"/>
      </w:pPr>
      <w:r>
        <w:t>AppSecret 与 SMTP 密码使用 Fernet 加密（`enc:` 前缀）存储于配置</w:t>
      </w:r>
    </w:p>
    <w:p w14:paraId="361C7930">
      <w:pPr>
        <w:pStyle w:val="16"/>
      </w:pPr>
      <w:r>
        <w:t>Bearer Token 鉴权 + 单活跃会话 + 12h 会话过期</w:t>
      </w:r>
    </w:p>
    <w:p w14:paraId="43D56DBA">
      <w:pPr>
        <w:pStyle w:val="16"/>
      </w:pPr>
      <w:r>
        <w:t>响应头加固：`nosniff` / `X-Frame-Options: DENY` / CSP</w:t>
      </w:r>
    </w:p>
    <w:p w14:paraId="0FB2AD39">
      <w:pPr>
        <w:pStyle w:val="16"/>
      </w:pPr>
      <w:r>
        <w:t>插件网络请求 SSRF 防护（拒环回 / 私网 / 云 metadata），支持白名单</w:t>
      </w:r>
    </w:p>
    <w:p w14:paraId="726C205F">
      <w:pPr>
        <w:pStyle w:val="16"/>
      </w:pPr>
      <w:r>
        <w:t>插件安装 zip 路径穿越校验、插件 ID 合法性校验</w:t>
      </w:r>
    </w:p>
    <w:p w14:paraId="01F0000E">
      <w:pPr>
        <w:pStyle w:val="16"/>
      </w:pPr>
      <w:r>
        <w:t>面板输出 XSS 转义</w:t>
      </w:r>
    </w:p>
    <w:p w14:paraId="6FCC38B0">
      <w:pPr>
        <w:pStyle w:val="3"/>
      </w:pPr>
      <w:r>
        <w:t>受支持版本</w:t>
      </w:r>
    </w:p>
    <w:p w14:paraId="1A4B2B64">
      <w:r>
        <w:t>目前以单版本迭代开发为主，最新 release 为准。请保持更新到最新版本以获取安全修复。</w:t>
      </w:r>
    </w:p>
    <w:p w14:paraId="31B6282D">
      <w:pPr>
        <w:pStyle w:val="3"/>
      </w:pPr>
      <w:r>
        <w:t>生产部署建议</w:t>
      </w:r>
    </w:p>
    <w:p w14:paraId="649AA3F2">
      <w:pPr>
        <w:pStyle w:val="16"/>
      </w:pPr>
      <w:r>
        <w:t>生产环境将 `GATEWAY_PANEL_HOST` 设为 `127.0.0.1`，通过 Nginx/Caddy 的 HTTPS 反向代理对外</w:t>
      </w:r>
    </w:p>
    <w:p w14:paraId="6D859EB2">
      <w:pPr>
        <w:pStyle w:val="16"/>
      </w:pPr>
      <w:r>
        <w:t>防火墙只放行 443/80，9000 端口不对公网开放</w:t>
      </w:r>
    </w:p>
    <w:p w14:paraId="29FD0091">
      <w:pPr>
        <w:pStyle w:val="16"/>
      </w:pPr>
      <w:r>
        <w:t>使用强随机 `QQ_BOT_SECRET_KEY`，妥善保管 `.env`</w:t>
      </w:r>
    </w:p>
    <w:p w14:paraId="5D525649">
      <w:pPr>
        <w:pStyle w:val="16"/>
      </w:pPr>
      <w:r>
        <w:t>只安装可信来源的插件（插件运行在子进程，但仍需审查其权限申请）</w:t>
      </w:r>
    </w:p>
    <w:p w14:paraId="19717916">
      <w:r>
        <w:br w:type="page"/>
      </w:r>
    </w:p>
    <w:p w14:paraId="0DCE2360">
      <w:pPr>
        <w:pStyle w:val="31"/>
      </w:pPr>
      <w:r>
        <w:t>四、更新记录（CHANGELOG）</w:t>
      </w:r>
    </w:p>
    <w:p w14:paraId="47AB3811">
      <w:pPr>
        <w:pStyle w:val="31"/>
      </w:pPr>
      <w:r>
        <w:t>更新日志（Changelog）</w:t>
      </w:r>
    </w:p>
    <w:p w14:paraId="50454167">
      <w:r>
        <w:t>本项目的显著变更记录。格式基于 Keep a Changelog (https://keepachangelog.com/zh-CN/1.1.0/)，版本号遵循语义化版本。</w:t>
      </w:r>
    </w:p>
    <w:p w14:paraId="6D0ACEC7">
      <w:pPr>
        <w:pStyle w:val="3"/>
      </w:pPr>
      <w:r>
        <w:t>[Unreleased]</w:t>
      </w:r>
    </w:p>
    <w:p w14:paraId="169C9C37">
      <w:pPr>
        <w:pStyle w:val="4"/>
      </w:pPr>
      <w:r>
        <w:t>Added</w:t>
      </w:r>
    </w:p>
    <w:p w14:paraId="68B9DCCD">
      <w:pPr>
        <w:pStyle w:val="16"/>
      </w:pPr>
      <w:r>
        <w:t>插件模块二期规划：独立宿主 `plugin_host.py`、GitHub 插件市场聚合页 + 签名校验、插件模板脚手架 / SDK 文档（接口已预留）</w:t>
      </w:r>
    </w:p>
    <w:p w14:paraId="52C641F3">
      <w:pPr>
        <w:pStyle w:val="3"/>
      </w:pPr>
      <w:r>
        <w:t>[1.0.0] - 2026-08-22</w:t>
      </w:r>
    </w:p>
    <w:p w14:paraId="522CC366">
      <w:pPr>
        <w:pStyle w:val="4"/>
      </w:pPr>
      <w:r>
        <w:t>Added</w:t>
      </w:r>
    </w:p>
    <w:p w14:paraId="6F016532">
      <w:pPr>
        <w:pStyle w:val="16"/>
      </w:pPr>
      <w:r>
        <w:t>首次安装向导：未初始化时访问面板自动进入网页安装向导，浏览器内创建超管账号（账号 / 密码 / 邮箱）</w:t>
      </w:r>
    </w:p>
    <w:p w14:paraId="27E27025">
      <w:pPr>
        <w:pStyle w:val="16"/>
      </w:pPr>
      <w:r>
        <w:t>支持 `.env` 的 `ADMIN_USERNAME` / `ADMIN_PASSWORD` 自动建号（二选一）</w:t>
      </w:r>
    </w:p>
    <w:p w14:paraId="1F7C7EAC">
      <w:pPr>
        <w:pStyle w:val="16"/>
      </w:pPr>
      <w:r>
        <w:t>面板 UI 动效（入场 / 卡片悬浮 / 按钮扫光 / 弹窗 / 状态点呼吸）</w:t>
      </w:r>
    </w:p>
    <w:p w14:paraId="2DF147DB">
      <w:pPr>
        <w:pStyle w:val="16"/>
      </w:pPr>
      <w:r>
        <w:t>品牌图标 `panel_logo.png` 与 favicon 支持</w:t>
      </w:r>
    </w:p>
    <w:p w14:paraId="18388CC1">
      <w:pPr>
        <w:pStyle w:val="16"/>
      </w:pPr>
      <w:r>
        <w:t>Apache License 2.0 开源声明</w:t>
      </w:r>
    </w:p>
    <w:p w14:paraId="2EC0292C">
      <w:pPr>
        <w:pStyle w:val="4"/>
      </w:pPr>
      <w:r>
        <w:t>Changed</w:t>
      </w:r>
    </w:p>
    <w:p w14:paraId="3F1A48BB">
      <w:pPr>
        <w:pStyle w:val="16"/>
      </w:pPr>
      <w:r>
        <w:t>部署指南同步网页安装向导说明</w:t>
      </w:r>
    </w:p>
    <w:p w14:paraId="07A948BE">
      <w:pPr>
        <w:pStyle w:val="16"/>
      </w:pPr>
      <w:r>
        <w:t>README 升级为完整开源项目介绍</w:t>
      </w:r>
    </w:p>
    <w:p w14:paraId="11DA77F0">
      <w:pPr>
        <w:pStyle w:val="3"/>
      </w:pPr>
      <w:r>
        <w:t>[0.9.0] - 2026-08-22</w:t>
      </w:r>
    </w:p>
    <w:p w14:paraId="2D300FCB">
      <w:pPr>
        <w:pStyle w:val="4"/>
      </w:pPr>
      <w:r>
        <w:t>Added</w:t>
      </w:r>
    </w:p>
    <w:p w14:paraId="552A2216">
      <w:pPr>
        <w:pStyle w:val="16"/>
      </w:pPr>
      <w:r>
        <w:t>插件 SSRF 防护：`_assert_safe_url` 拦截环回 / 私网 / 云 metadata / 重定向重校验（最多 5 跳）</w:t>
      </w:r>
    </w:p>
    <w:p w14:paraId="7B0C7588">
      <w:pPr>
        <w:pStyle w:val="16"/>
      </w:pPr>
      <w:r>
        <w:t>SSRF 内网白名单面板卡片（`/api/ssrf/config`），保存即热生效，支持环境变量 `GATEWAY_SSRF_ALLOWED_CIDRS` 兜底</w:t>
      </w:r>
    </w:p>
    <w:p w14:paraId="12B6FC6F">
      <w:pPr>
        <w:pStyle w:val="16"/>
      </w:pPr>
      <w:r>
        <w:t>面板「重启网关」自拉起机制：`subprocess.Popen` 拉起新进程后旧进程退出，不依赖外部守护</w:t>
      </w:r>
    </w:p>
    <w:p w14:paraId="137D08C1">
      <w:pPr>
        <w:pStyle w:val="4"/>
      </w:pPr>
      <w:r>
        <w:t>Fixed</w:t>
      </w:r>
    </w:p>
    <w:p w14:paraId="0E5F3A76">
      <w:pPr>
        <w:pStyle w:val="16"/>
      </w:pPr>
      <w:r>
        <w:t>修复系统设置页 Toast 重复弹出（`loadAccount` 无条件 `showToast` 所致）</w:t>
      </w:r>
    </w:p>
    <w:p w14:paraId="6DC65FCB">
      <w:pPr>
        <w:pStyle w:val="16"/>
      </w:pPr>
      <w:r>
        <w:t>修复面板「重启网关」无反应（旧逻辑 `os._exit` 依赖外部守护）</w:t>
      </w:r>
    </w:p>
    <w:p w14:paraId="4D1B0DE4">
      <w:pPr>
        <w:pStyle w:val="3"/>
      </w:pPr>
      <w:r>
        <w:t>[0.8.0] - 2026-08-21</w:t>
      </w:r>
    </w:p>
    <w:p w14:paraId="0C48EB3D">
      <w:pPr>
        <w:pStyle w:val="4"/>
      </w:pPr>
      <w:r>
        <w:t>Added</w:t>
      </w:r>
    </w:p>
    <w:p w14:paraId="5F90B56F">
      <w:pPr>
        <w:pStyle w:val="16"/>
      </w:pPr>
      <w:r>
        <w:t>系统设置页签合并：管理员管理 / 邮件服务 / 账号安全统一为「系统设置」</w:t>
      </w:r>
    </w:p>
    <w:p w14:paraId="4B465AA3">
      <w:pPr>
        <w:pStyle w:val="16"/>
      </w:pPr>
      <w:r>
        <w:t>邮箱绑定 / 找回密码 / SMTP 配置功能（密码 Fernet 加密存储）</w:t>
      </w:r>
    </w:p>
    <w:p w14:paraId="02BCB083">
      <w:pPr>
        <w:pStyle w:val="16"/>
      </w:pPr>
      <w:r>
        <w:t>新增管理员必填邮箱字段</w:t>
      </w:r>
    </w:p>
    <w:p w14:paraId="130DFA8A">
      <w:pPr>
        <w:pStyle w:val="16"/>
      </w:pPr>
      <w:r>
        <w:t>操作提示改为右上角毛玻璃 Toast（43 处内联提示替换）</w:t>
      </w:r>
    </w:p>
    <w:p w14:paraId="14AE9859">
      <w:pPr>
        <w:pStyle w:val="4"/>
      </w:pPr>
      <w:r>
        <w:t>Fixed</w:t>
      </w:r>
    </w:p>
    <w:p w14:paraId="515541CA">
      <w:pPr>
        <w:pStyle w:val="16"/>
      </w:pPr>
      <w:r>
        <w:t>修复刷新后登录用户名不显示</w:t>
      </w:r>
    </w:p>
    <w:p w14:paraId="616CEF18">
      <w:pPr>
        <w:pStyle w:val="16"/>
      </w:pPr>
      <w:r>
        <w:t>修复重置密码确认弹窗被原弹窗覆盖（z-index 层级）</w:t>
      </w:r>
    </w:p>
    <w:p w14:paraId="47FF113F">
      <w:pPr>
        <w:pStyle w:val="3"/>
      </w:pPr>
      <w:r>
        <w:t>[0.7.0] - 2026-08-21</w:t>
      </w:r>
    </w:p>
    <w:p w14:paraId="4EDF6AC5">
      <w:pPr>
        <w:pStyle w:val="4"/>
      </w:pPr>
      <w:r>
        <w:t>Added</w:t>
      </w:r>
    </w:p>
    <w:p w14:paraId="5905FBE7">
      <w:pPr>
        <w:pStyle w:val="16"/>
      </w:pPr>
      <w:r>
        <w:t>多管理员登录：`is_super` 角色体系，超管可增删 / 重置密码 / 停用启用管理员</w:t>
      </w:r>
    </w:p>
    <w:p w14:paraId="78F3775F">
      <w:pPr>
        <w:pStyle w:val="16"/>
      </w:pPr>
      <w:r>
        <w:t>插件模块一期：`plugin_manager.py` + `plugin_worker.py`，子进程隔离、热加载、崩溃自愈、握手协议修复</w:t>
      </w:r>
    </w:p>
    <w:p w14:paraId="11A75000">
      <w:pPr>
        <w:pStyle w:val="16"/>
      </w:pPr>
      <w:r>
        <w:t>调用日志按机器人筛选</w:t>
      </w:r>
    </w:p>
    <w:p w14:paraId="2C9F36D4">
      <w:pPr>
        <w:pStyle w:val="16"/>
      </w:pPr>
      <w:r>
        <w:t>动态波浪背景（canvas）</w:t>
      </w:r>
    </w:p>
    <w:p w14:paraId="27156FC5">
      <w:pPr>
        <w:pStyle w:val="4"/>
      </w:pPr>
      <w:r>
        <w:t>Security</w:t>
      </w:r>
    </w:p>
    <w:p w14:paraId="334DDDFB">
      <w:pPr>
        <w:pStyle w:val="16"/>
      </w:pPr>
      <w:r>
        <w:t>修复 SMTP 密码明文存储（改为 `enc:` 密文）</w:t>
      </w:r>
    </w:p>
    <w:p w14:paraId="36F1EF92">
      <w:pPr>
        <w:pStyle w:val="16"/>
      </w:pPr>
      <w:r>
        <w:t>修复孤儿 plugin_worker 进程泄漏（`_shutdown` 调用 `PLUGIN_MGR.stop()`）</w:t>
      </w:r>
    </w:p>
    <w:p w14:paraId="32DCE8E3">
      <w:pPr>
        <w:pStyle w:val="16"/>
      </w:pPr>
      <w:r>
        <w:t>面板输出 XSS 转义（`esc()`）</w:t>
      </w:r>
    </w:p>
    <w:p w14:paraId="35CA11F9">
      <w:pPr>
        <w:pStyle w:val="16"/>
      </w:pPr>
      <w:r>
        <w:t>插件安装 zip 路径穿越校验、插件 ID 合法性校验</w:t>
      </w:r>
    </w:p>
    <w:p w14:paraId="184BDA9E">
      <w:pPr>
        <w:pStyle w:val="16"/>
      </w:pPr>
      <w:r>
        <w:t>新增 HTTPS 反代部署说明</w:t>
      </w:r>
    </w:p>
    <w:p w14:paraId="6BB7BC4C">
      <w:pPr>
        <w:pStyle w:val="3"/>
      </w:pPr>
      <w:r>
        <w:t>[0.6.0] - 2026-08-20</w:t>
      </w:r>
    </w:p>
    <w:p w14:paraId="3963138D">
      <w:pPr>
        <w:pStyle w:val="4"/>
      </w:pPr>
      <w:r>
        <w:t>Added</w:t>
      </w:r>
    </w:p>
    <w:p w14:paraId="3C8EA2E0">
      <w:pPr>
        <w:pStyle w:val="16"/>
      </w:pPr>
      <w:r>
        <w:t>网关从业务服务器拆分独立部署（腾讯云中转），支持多系统机器人接入</w:t>
      </w:r>
    </w:p>
    <w:p w14:paraId="07E7D5A8">
      <w:pPr>
        <w:pStyle w:val="16"/>
      </w:pPr>
      <w:r>
        <w:t>管理面板上线：登录 / 防异地登录 / 机器人管理 / 插件管理</w:t>
      </w:r>
    </w:p>
    <w:p w14:paraId="441AF8D2">
      <w:pPr>
        <w:pStyle w:val="16"/>
      </w:pPr>
      <w:r>
        <w:t>毛玻璃蓝紫梦幻主题、全操作弹窗确认</w:t>
      </w:r>
    </w:p>
    <w:p w14:paraId="405D0017">
      <w:r>
        <w:t>---</w:t>
      </w:r>
    </w:p>
    <w:p w14:paraId="69596B28">
      <w:pPr>
        <w:pStyle w:val="31"/>
      </w:pPr>
    </w:p>
    <w:p w14:paraId="6FACA0DE">
      <w:pPr>
        <w:pStyle w:val="31"/>
      </w:pPr>
      <w:r>
        <w:t>五、插件开发指南</w:t>
      </w:r>
      <w:bookmarkStart w:id="0" w:name="_GoBack"/>
      <w:bookmarkEnd w:id="0"/>
      <w:r>
        <w:t>（PLUGIN_DEVELOPMENT）</w:t>
      </w:r>
    </w:p>
    <w:p w14:paraId="7CC46525">
      <w:pPr>
        <w:pStyle w:val="31"/>
      </w:pPr>
      <w:r>
        <w:t>插件开发指南</w:t>
      </w:r>
    </w:p>
    <w:p w14:paraId="303A7277">
      <w:r>
        <w:t>本指南面向插件开发者。插件运行在独立子进程中，通过受限 Host API 与网关通信，崩溃不影响网关主程序。</w:t>
      </w:r>
    </w:p>
    <w:p w14:paraId="40289ACA">
      <w:pPr>
        <w:pStyle w:val="3"/>
      </w:pPr>
      <w:r>
        <w:t>1. 插件结构</w:t>
      </w:r>
    </w:p>
    <w:p w14:paraId="18836917">
      <w:r>
        <w:t>每个插件位于 plugins/&lt;plugin_id&gt;/ 目录下，至少包含：</w:t>
      </w:r>
    </w:p>
    <w:p w14:paraId="07D1886A">
      <w:pPr>
        <w:spacing w:before="40" w:after="120"/>
      </w:pPr>
      <w:r>
        <w:rPr>
          <w:rFonts w:ascii="Consolas" w:hAnsi="Consolas" w:eastAsia="微软雅黑"/>
          <w:sz w:val="18"/>
        </w:rPr>
        <w:t>plugins/&lt;plugin_id&gt;/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manifest.json   # 插件清单（元信息 + 权限声明）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main.py         # 插件入口（导出 setup 函数）</w:t>
      </w:r>
    </w:p>
    <w:p w14:paraId="073CC418">
      <w:pPr>
        <w:pStyle w:val="4"/>
      </w:pPr>
      <w:r>
        <w:t>目录规范</w:t>
      </w:r>
    </w:p>
    <w:p w14:paraId="6ABF46E0">
      <w:pPr>
        <w:pStyle w:val="16"/>
      </w:pPr>
      <w:r>
        <w:t>`&lt;plugin_id&gt;` 仅允许字母、数字、下划线、连字符，长度 ≤ 64</w:t>
      </w:r>
    </w:p>
    <w:p w14:paraId="7E955B61">
      <w:pPr>
        <w:pStyle w:val="16"/>
      </w:pPr>
      <w:r>
        <w:t>插件代码只放在 `plugins/` 目录，网关主程序不会 import 插件</w:t>
      </w:r>
    </w:p>
    <w:p w14:paraId="7079F50D">
      <w:pPr>
        <w:pStyle w:val="3"/>
      </w:pPr>
      <w:r>
        <w:t>2. manifest.json</w:t>
      </w:r>
    </w:p>
    <w:p w14:paraId="2C31E8A0">
      <w:pPr>
        <w:spacing w:before="40" w:after="120"/>
      </w:pPr>
      <w:r>
        <w:rPr>
          <w:rFonts w:ascii="Consolas" w:hAnsi="Consolas" w:eastAsia="微软雅黑"/>
          <w:sz w:val="18"/>
        </w:rPr>
        <w:t>{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"id": "core-review",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"name": "评审系统插件",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"version": "1.0.0",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"author": "Mir Dev Studio",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"description": "对接 SUPERNOVA 评审系统的内置示例插件",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"api_version": 1,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"entry": "main.py",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"permissions": ["send_text", "http_request"],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"hooks": ["on_message", "on_command"],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"bot_binding": ["*"],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"repository": "",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"builtin": true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}</w:t>
      </w:r>
    </w:p>
    <w:p w14:paraId="57D13E54">
      <w:pPr>
        <w:pStyle w:val="4"/>
      </w:pPr>
      <w:r>
        <w:t>字段说明</w:t>
      </w:r>
    </w:p>
    <w:p w14:paraId="279EF51A">
      <w:r>
        <w:t>字段 | 必填 | 说明</w:t>
      </w:r>
    </w:p>
    <w:p w14:paraId="2D4A9177">
      <w:r>
        <w:t>--- | --- | ---</w:t>
      </w:r>
    </w:p>
    <w:p w14:paraId="389D5A4A">
      <w:r>
        <w:t>`id` | 是 | 插件唯一标识（同 manifest 目录名）</w:t>
      </w:r>
    </w:p>
    <w:p w14:paraId="4A9A4D39">
      <w:r>
        <w:t>`name` | 是 | 插件显示名</w:t>
      </w:r>
    </w:p>
    <w:p w14:paraId="369D2CF4">
      <w:r>
        <w:t>`version` | 是 | 插件版本号</w:t>
      </w:r>
    </w:p>
    <w:p w14:paraId="37CC1A71">
      <w:r>
        <w:t>`author` | 是 | 作者</w:t>
      </w:r>
    </w:p>
    <w:p w14:paraId="3AAB50AC">
      <w:r>
        <w:t>`description` | 是 | 插件描述</w:t>
      </w:r>
    </w:p>
    <w:p w14:paraId="7812B631">
      <w:r>
        <w:t>`api_version` | 是 | 依赖的插件 API 版本</w:t>
      </w:r>
    </w:p>
    <w:p w14:paraId="2538B5BC">
      <w:r>
        <w:t>`entry` | 是 | 入口文件名（相对插件目录）</w:t>
      </w:r>
    </w:p>
    <w:p w14:paraId="4167AB09">
      <w:r>
        <w:t>`permissions` | 否 | 申请的权限列表（详见第 4 节）</w:t>
      </w:r>
    </w:p>
    <w:p w14:paraId="221A25F2">
      <w:r>
        <w:t>`hooks` | 否 | 订阅的钩子（`on_message` / `on_command` 等）</w:t>
      </w:r>
    </w:p>
    <w:p w14:paraId="05B00061">
      <w:r>
        <w:t>`bot_binding` | 否 | 绑定的机器人（`*` 或 app_id 列表）</w:t>
      </w:r>
    </w:p>
    <w:p w14:paraId="43EF4ED7">
      <w:r>
        <w:t>`repository` | 否 | 源码仓库地址（显示给管理员参考）</w:t>
      </w:r>
    </w:p>
    <w:p w14:paraId="353BAA58">
      <w:r>
        <w:t>`builtin` | 否 | 是否内置示例插件</w:t>
      </w:r>
    </w:p>
    <w:p w14:paraId="32CDE841">
      <w:pPr>
        <w:pStyle w:val="3"/>
      </w:pPr>
      <w:r>
        <w:t>3. 入口文件</w:t>
      </w:r>
    </w:p>
    <w:p w14:paraId="342D3E0D">
      <w:r>
        <w:t>main.py 导出 setup 函数，接收一个 Host 对象：</w:t>
      </w:r>
    </w:p>
    <w:p w14:paraId="3F3C01F6">
      <w:pPr>
        <w:spacing w:before="40" w:after="120"/>
      </w:pPr>
      <w:r>
        <w:rPr>
          <w:rFonts w:ascii="Consolas" w:hAnsi="Consolas" w:eastAsia="微软雅黑"/>
          <w:sz w:val="18"/>
        </w:rPr>
        <w:t>def setup(host):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# host 提供受限 API，见下节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@host.on_message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def on_message(ctx):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# ctx: {bot_id, group_id, user_id, content, ...}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host.send_text(ctx["group_id"], "收到：" + ctx["content"])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@host.on_command("ping")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def on_ping(ctx):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host.send_text(ctx["group_id"], "pong")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# 返回 True 表示插件初始化成功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return True</w:t>
      </w:r>
    </w:p>
    <w:p w14:paraId="3B744503">
      <w:r>
        <w:t>setup 返回 True 表示成功；返回 False 或抛异常时插件进入 dead 状态，由管理器按指数退避自动重启（崩溃自愈）。</w:t>
      </w:r>
    </w:p>
    <w:p w14:paraId="4ADDE45B">
      <w:pPr>
        <w:pStyle w:val="3"/>
      </w:pPr>
      <w:r>
        <w:t>4. Host API（受限接口）</w:t>
      </w:r>
    </w:p>
    <w:p w14:paraId="7907E138">
      <w:r>
        <w:t>插件只能调用以下受限 API，无法直接访问网关内部：</w:t>
      </w:r>
    </w:p>
    <w:p w14:paraId="6ED4C9B7">
      <w:r>
        <w:t>API | 说明</w:t>
      </w:r>
    </w:p>
    <w:p w14:paraId="3DFC0158">
      <w:r>
        <w:t>--- | ---</w:t>
      </w:r>
    </w:p>
    <w:p w14:paraId="52BD97A2">
      <w:r>
        <w:t>`host.send_text(target, text)` | 发送消息（群 / 私聊）</w:t>
      </w:r>
    </w:p>
    <w:p w14:paraId="71F898D1">
      <w:r>
        <w:t>`host.http_request(method, url, **kw)` | 发起 HTTP 请求（受 SSRF 防护约束，见第 6 节）</w:t>
      </w:r>
    </w:p>
    <w:p w14:paraId="3155A040">
      <w:r>
        <w:t>`host.get_bot_list()` | 获取可用机器人列表</w:t>
      </w:r>
    </w:p>
    <w:p w14:paraId="2F591D99">
      <w:r>
        <w:t>`host.log(level, msg)` | 记录插件日志</w:t>
      </w:r>
    </w:p>
    <w:p w14:paraId="60AA181A">
      <w:r>
        <w:t>`host.emit_event(name, data)` | 向网关抛出自定义事件</w:t>
      </w:r>
    </w:p>
    <w:p w14:paraId="0DD8A09C">
      <w:pPr>
        <w:pStyle w:val="4"/>
      </w:pPr>
      <w:r>
        <w:t>权限声明</w:t>
      </w:r>
    </w:p>
    <w:p w14:paraId="1A4C5464">
      <w:r>
        <w:t>使用某个 API 前，应在 manifest.json 的 permissions 中声明对应权限（如 send_text、http_request）。启用未信任插件时，面板会向管理员展示权限清单 + 作者 + 仓库链接，由本地管理员自行决定是否信任。</w:t>
      </w:r>
    </w:p>
    <w:p w14:paraId="5A7F9DFF">
      <w:pPr>
        <w:pStyle w:val="3"/>
      </w:pPr>
      <w:r>
        <w:t>5. 钩子</w:t>
      </w:r>
    </w:p>
    <w:p w14:paraId="76CE2E01">
      <w:r>
        <w:t>钩子 | 触发时机</w:t>
      </w:r>
    </w:p>
    <w:p w14:paraId="3B43ABAF">
      <w:r>
        <w:t>--- | ---</w:t>
      </w:r>
    </w:p>
    <w:p w14:paraId="21DCB2C8">
      <w:r>
        <w:t>`on_message` | 收到 QQ 消息（群 / 私聊）</w:t>
      </w:r>
    </w:p>
    <w:p w14:paraId="281D5FB9">
      <w:r>
        <w:t>`on_command("&lt;cmd&gt;")` | 收到以 `/cmd` 或 `!cmd` 开头的命令消息</w:t>
      </w:r>
    </w:p>
    <w:p w14:paraId="559A2E3D">
      <w:r>
        <w:t>`on_event("&lt;name&gt;")` | 网关内自定义事件</w:t>
      </w:r>
    </w:p>
    <w:p w14:paraId="39939554">
      <w:pPr>
        <w:pStyle w:val="3"/>
      </w:pPr>
      <w:r>
        <w:t>6. 网络请求与 SSRF 防护</w:t>
      </w:r>
    </w:p>
    <w:p w14:paraId="57F6ECFD">
      <w:r>
        <w:t>插件发出的 http_request 受网关 SSRF 防护约束：</w:t>
      </w:r>
    </w:p>
    <w:p w14:paraId="2DCA6419">
      <w:pPr>
        <w:pStyle w:val="16"/>
      </w:pPr>
      <w:r>
        <w:t>仅允许 `http` / `https` scheme</w:t>
      </w:r>
    </w:p>
    <w:p w14:paraId="3747DB12">
      <w:pPr>
        <w:pStyle w:val="16"/>
      </w:pPr>
      <w:r>
        <w:t>默认拦截环回地址（127.0.0.1 等）、私网地址、链路本地、多播、保留地址、未指定地址</w:t>
      </w:r>
    </w:p>
    <w:p w14:paraId="2878CAE7">
      <w:pPr>
        <w:pStyle w:val="16"/>
      </w:pPr>
      <w:r>
        <w:t>拦截云 metadata 地址（如 `169.254.169.254`）</w:t>
      </w:r>
    </w:p>
    <w:p w14:paraId="6F51D084">
      <w:pPr>
        <w:pStyle w:val="16"/>
      </w:pPr>
      <w:r>
        <w:t>禁止自动重定向；手动跟随重定向时逐跳重新校验，最多 5 跳</w:t>
      </w:r>
    </w:p>
    <w:p w14:paraId="3846CAE7">
      <w:pPr>
        <w:pStyle w:val="16"/>
      </w:pPr>
      <w:r>
        <w:t>管理员可在面板「系统设置 → SSRF 白名单」中添加放行网段，或通过环境变量 `GATEWAY_SSRF_ALLOWED_CIDRS` 配置（逗号分隔 CIDR）</w:t>
      </w:r>
    </w:p>
    <w:p w14:paraId="32C6EFCC">
      <w:r>
        <w:t>&gt; 示例：插件需要访问本机其他服务（如 http://127.0.0.1:5000），需由管理员在 SSRF 白名单中添加 127.0.0.1/32。</w:t>
      </w:r>
    </w:p>
    <w:p w14:paraId="6CD41FC8">
      <w:pPr>
        <w:pStyle w:val="3"/>
      </w:pPr>
      <w:r>
        <w:t>7. 本地开发与调试</w:t>
      </w:r>
    </w:p>
    <w:p w14:paraId="3A1B4B77">
      <w:pPr>
        <w:pStyle w:val="14"/>
      </w:pPr>
      <w:r>
        <w:t>在 `plugins/` 下创建插件目录与 `manifest.json` / `main.py`</w:t>
      </w:r>
    </w:p>
    <w:p w14:paraId="0E5EF819">
      <w:pPr>
        <w:pStyle w:val="14"/>
      </w:pPr>
      <w:r>
        <w:t>热加载：插件 `code_hash` 变更后管理器自动重载（无需重启网关）</w:t>
      </w:r>
    </w:p>
    <w:p w14:paraId="738F3E6F">
      <w:pPr>
        <w:pStyle w:val="14"/>
      </w:pPr>
      <w:r>
        <w:t>查看插件日志：网关控制台 / 面板日志</w:t>
      </w:r>
    </w:p>
    <w:p w14:paraId="0D673D26">
      <w:pPr>
        <w:pStyle w:val="14"/>
      </w:pPr>
      <w:r>
        <w:t>内置示例 `plugins/core-review/` 可作为最小可运行模板</w:t>
      </w:r>
    </w:p>
    <w:p w14:paraId="0FD03C01">
      <w:pPr>
        <w:pStyle w:val="3"/>
      </w:pPr>
      <w:r>
        <w:t>8. 发布到仓库（可选）</w:t>
      </w:r>
    </w:p>
    <w:p w14:paraId="79F01732">
      <w:pPr>
        <w:pStyle w:val="16"/>
      </w:pPr>
      <w:r>
        <w:t>插件可单独发布到 GitHub，将 `repository` 字段填为源码地址</w:t>
      </w:r>
    </w:p>
    <w:p w14:paraId="1F4D1495">
      <w:pPr>
        <w:pStyle w:val="16"/>
      </w:pPr>
      <w:r>
        <w:t>网关整体开源、无中心审核；信任决策下沉到每个实例本地（安装时展示权限清单，由本地管理员决定）</w:t>
      </w:r>
    </w:p>
    <w:p w14:paraId="127832EA">
      <w:pPr>
        <w:pStyle w:val="16"/>
      </w:pPr>
      <w:r>
        <w:t>建议：插件代码开源、说明权限用途，便于使用者审查</w:t>
      </w:r>
    </w:p>
    <w:p w14:paraId="2E849D69">
      <w:pPr>
        <w:pStyle w:val="3"/>
      </w:pPr>
      <w:r>
        <w:t>9. 注意事项</w:t>
      </w:r>
    </w:p>
    <w:p w14:paraId="7542BE4E">
      <w:pPr>
        <w:pStyle w:val="16"/>
      </w:pPr>
      <w:r>
        <w:t>插件在独立子进程运行，但仍有资源开销，请勿做无限循环 / 高频轮询</w:t>
      </w:r>
    </w:p>
    <w:p w14:paraId="351C72DD">
      <w:pPr>
        <w:pStyle w:val="16"/>
      </w:pPr>
      <w:r>
        <w:t>对全局敏感操作请务必申请最小权限</w:t>
      </w:r>
    </w:p>
    <w:p w14:paraId="754203AD">
      <w:pPr>
        <w:pStyle w:val="16"/>
      </w:pPr>
      <w:r>
        <w:t>兼容性：保持 `api_version` 与网关支持的版本一致，升级时注意 API 变化</w:t>
      </w:r>
    </w:p>
    <w:p w14:paraId="7B99682E">
      <w:r>
        <w:br w:type="page"/>
      </w:r>
    </w:p>
    <w:p w14:paraId="4D9418D9">
      <w:pPr>
        <w:pStyle w:val="31"/>
      </w:pPr>
      <w:r>
        <w:t>六、网关部署指南</w:t>
      </w:r>
    </w:p>
    <w:p w14:paraId="45F48FB1">
      <w:r>
        <w:t>============================================================</w:t>
      </w:r>
    </w:p>
    <w:p w14:paraId="208772D3">
      <w:r>
        <w:t>SUPERNOVA 网关部署指南（Windows / Linux 通用）</w:t>
      </w:r>
    </w:p>
    <w:p w14:paraId="0DFB1A91">
      <w:r>
        <w:t>适用程序：qqbot_gateway.py（单进程双能力：多机器人网关 + 管理面板）</w:t>
      </w:r>
    </w:p>
    <w:p w14:paraId="3139DE30">
      <w:r>
        <w:t>适用版本：含自拉起重启机制、SSRF 白名单面板的当前版本</w:t>
      </w:r>
    </w:p>
    <w:p w14:paraId="3E0D1B25">
      <w:r>
        <w:t>============================================================</w:t>
      </w:r>
    </w:p>
    <w:p w14:paraId="49969750">
      <w:r>
        <w:t>【目录】</w:t>
      </w:r>
    </w:p>
    <w:p w14:paraId="3F5F4069">
      <w:pPr>
        <w:pStyle w:val="14"/>
      </w:pPr>
      <w:r>
        <w:t>架构速览</w:t>
      </w:r>
    </w:p>
    <w:p w14:paraId="69A185FE">
      <w:pPr>
        <w:pStyle w:val="14"/>
      </w:pPr>
      <w:r>
        <w:t>部署前准备</w:t>
      </w:r>
    </w:p>
    <w:p w14:paraId="4C0F3ADC">
      <w:pPr>
        <w:pStyle w:val="14"/>
      </w:pPr>
      <w:r>
        <w:t>配置文件说明</w:t>
      </w:r>
    </w:p>
    <w:p w14:paraId="78178060">
      <w:pPr>
        <w:pStyle w:val="14"/>
      </w:pPr>
      <w:r>
        <w:t>Windows 部署</w:t>
      </w:r>
    </w:p>
    <w:p w14:paraId="3EA836DF">
      <w:r>
        <w:rPr>
          <w:rFonts w:ascii="Consolas" w:hAnsi="Consolas" w:eastAsia="微软雅黑"/>
          <w:sz w:val="18"/>
        </w:rPr>
        <w:t>3.1 手动启动</w:t>
      </w:r>
    </w:p>
    <w:p w14:paraId="733CFCB4">
      <w:r>
        <w:rPr>
          <w:rFonts w:ascii="Consolas" w:hAnsi="Consolas" w:eastAsia="微软雅黑"/>
          <w:sz w:val="18"/>
        </w:rPr>
        <w:t>3.2 NSSM 注册为系统服务（推荐守护）</w:t>
      </w:r>
    </w:p>
    <w:p w14:paraId="310D1F78">
      <w:r>
        <w:rPr>
          <w:rFonts w:ascii="Consolas" w:hAnsi="Consolas" w:eastAsia="微软雅黑"/>
          <w:sz w:val="18"/>
        </w:rPr>
        <w:t>3.3 任务计划程序开机自启</w:t>
      </w:r>
    </w:p>
    <w:p w14:paraId="1D1ABA99">
      <w:r>
        <w:rPr>
          <w:rFonts w:ascii="Consolas" w:hAnsi="Consolas" w:eastAsia="微软雅黑"/>
          <w:sz w:val="18"/>
        </w:rPr>
        <w:t>3.4 MCSM 托管（可选）</w:t>
      </w:r>
    </w:p>
    <w:p w14:paraId="18DF2665">
      <w:pPr>
        <w:pStyle w:val="14"/>
      </w:pPr>
      <w:r>
        <w:t>Linux 部署</w:t>
      </w:r>
    </w:p>
    <w:p w14:paraId="4EB11B94">
      <w:r>
        <w:rPr>
          <w:rFonts w:ascii="Consolas" w:hAnsi="Consolas" w:eastAsia="微软雅黑"/>
          <w:sz w:val="18"/>
        </w:rPr>
        <w:t>4.1 手动启动</w:t>
      </w:r>
    </w:p>
    <w:p w14:paraId="64EC22FF">
      <w:r>
        <w:rPr>
          <w:rFonts w:ascii="Consolas" w:hAnsi="Consolas" w:eastAsia="微软雅黑"/>
          <w:sz w:val="18"/>
        </w:rPr>
        <w:t>4.2 systemd 服务守护（推荐）</w:t>
      </w:r>
    </w:p>
    <w:p w14:paraId="5E1D3FFC">
      <w:r>
        <w:rPr>
          <w:rFonts w:ascii="Consolas" w:hAnsi="Consolas" w:eastAsia="微软雅黑"/>
          <w:sz w:val="18"/>
        </w:rPr>
        <w:t>4.3 HTTPS 反向代理（Nginx / Caddy）</w:t>
      </w:r>
    </w:p>
    <w:p w14:paraId="316DE6E0">
      <w:pPr>
        <w:pStyle w:val="14"/>
      </w:pPr>
      <w:r>
        <w:t>重启机制说明（自拉起，不依赖外部守护）</w:t>
      </w:r>
    </w:p>
    <w:p w14:paraId="164E0053">
      <w:pPr>
        <w:pStyle w:val="14"/>
      </w:pPr>
      <w:r>
        <w:t>更新与回滚</w:t>
      </w:r>
    </w:p>
    <w:p w14:paraId="65E0FE31">
      <w:pPr>
        <w:pStyle w:val="14"/>
      </w:pPr>
      <w:r>
        <w:t>部署验证清单</w:t>
      </w:r>
    </w:p>
    <w:p w14:paraId="2331D5CA">
      <w:pPr>
        <w:pStyle w:val="14"/>
      </w:pPr>
      <w:r>
        <w:t>常见问题排查</w:t>
      </w:r>
    </w:p>
    <w:p w14:paraId="4B4ABDDA">
      <w:r>
        <w:t>============================================================</w:t>
      </w:r>
    </w:p>
    <w:p w14:paraId="66380658">
      <w:pPr>
        <w:pStyle w:val="14"/>
      </w:pPr>
      <w:r>
        <w:t>架构速览</w:t>
      </w:r>
    </w:p>
    <w:p w14:paraId="586248DA">
      <w:r>
        <w:t>============================================================</w:t>
      </w:r>
    </w:p>
    <w:p w14:paraId="60803507">
      <w:pPr>
        <w:pStyle w:val="16"/>
      </w:pPr>
      <w:r>
        <w:t>单进程同时提供：</w:t>
      </w:r>
    </w:p>
    <w:p w14:paraId="77271C28">
      <w:r>
        <w:rPr>
          <w:rFonts w:ascii="Consolas" w:hAnsi="Consolas" w:eastAsia="微软雅黑"/>
          <w:sz w:val="18"/>
        </w:rPr>
        <w:t>① QQ 机器人网关：每个机器人一个独立线程 + 独立事件循环，可接入多个业务系统；</w:t>
      </w:r>
    </w:p>
    <w:p w14:paraId="4BA7DFC1">
      <w:r>
        <w:rPr>
          <w:rFonts w:ascii="Consolas" w:hAnsi="Consolas" w:eastAsia="微软雅黑"/>
          <w:sz w:val="18"/>
        </w:rPr>
        <w:t>② 内嵌管理面板：Flask 单页运维界面，默认 0.0.0.0:9000。</w:t>
      </w:r>
    </w:p>
    <w:p w14:paraId="4541D767">
      <w:pPr>
        <w:pStyle w:val="16"/>
      </w:pPr>
      <w:r>
        <w:t>运行依赖：Python 3.9 ~ 3.12（源系统为 3.11.8，建议一致）</w:t>
      </w:r>
    </w:p>
    <w:p w14:paraId="3146A552">
      <w:r>
        <w:rPr>
          <w:rFonts w:ascii="Consolas" w:hAnsi="Consolas" w:eastAsia="微软雅黑"/>
          <w:sz w:val="18"/>
        </w:rPr>
        <w:t>pip 包：qq-botpy、cryptography、flask</w:t>
      </w:r>
    </w:p>
    <w:p w14:paraId="49E91D1D">
      <w:pPr>
        <w:pStyle w:val="16"/>
      </w:pPr>
      <w:r>
        <w:t>插件体系：plugins/ -&gt; plugin_manager.py -&gt; plugin_worker.py（子进程隔离、热加载、崩溃自愈）</w:t>
      </w:r>
    </w:p>
    <w:p w14:paraId="304B57AA">
      <w:pPr>
        <w:pStyle w:val="16"/>
      </w:pPr>
      <w:r>
        <w:t>关键端口：9000（管理面板）</w:t>
      </w:r>
    </w:p>
    <w:p w14:paraId="67E05906">
      <w:pPr>
        <w:pStyle w:val="16"/>
      </w:pPr>
      <w:r>
        <w:t>本程序自带 .env 自动加载与“自拉起重启”，在 Windows / Linux 上均可直接运行，</w:t>
      </w:r>
    </w:p>
    <w:p w14:paraId="4F82E02E">
      <w:r>
        <w:rPr>
          <w:rFonts w:ascii="Consolas" w:hAnsi="Consolas" w:eastAsia="微软雅黑"/>
          <w:sz w:val="18"/>
        </w:rPr>
        <w:t>不强制依赖 MCSManager 等守护器（见第 5 节）。</w:t>
      </w:r>
    </w:p>
    <w:p w14:paraId="7152CF30">
      <w:r>
        <w:t>============================================================</w:t>
      </w:r>
    </w:p>
    <w:p w14:paraId="14E6AACE">
      <w:pPr>
        <w:pStyle w:val="14"/>
      </w:pPr>
      <w:r>
        <w:t>部署前准备</w:t>
      </w:r>
    </w:p>
    <w:p w14:paraId="29EA9B58">
      <w:r>
        <w:t>============================================================</w:t>
      </w:r>
    </w:p>
    <w:p w14:paraId="46EA4FCD">
      <w:r>
        <w:t>(1) 安装 Python 3.9+（3.11 最佳），并把 python 加入 PATH。</w:t>
      </w:r>
    </w:p>
    <w:p w14:paraId="68E51569">
      <w:r>
        <w:t>(2) 安装依赖：</w:t>
      </w:r>
    </w:p>
    <w:p w14:paraId="2DE97BCD">
      <w:r>
        <w:rPr>
          <w:rFonts w:ascii="Consolas" w:hAnsi="Consolas" w:eastAsia="微软雅黑"/>
          <w:sz w:val="18"/>
        </w:rPr>
        <w:t>pip install -r requirements.txt</w:t>
      </w:r>
    </w:p>
    <w:p w14:paraId="77BCD9F5">
      <w:r>
        <w:rPr>
          <w:rFonts w:ascii="Consolas" w:hAnsi="Consolas" w:eastAsia="微软雅黑"/>
          <w:sz w:val="18"/>
        </w:rPr>
        <w:t>等价于：pip install qq-botpy cryptography flask</w:t>
      </w:r>
    </w:p>
    <w:p w14:paraId="4987A420">
      <w:r>
        <w:t>(3) 准备目录结构（将部署包完整解压到目标目录，例如 D:\gateway 或 /opt/gateway）：</w:t>
      </w:r>
    </w:p>
    <w:p w14:paraId="16F656C5">
      <w:r>
        <w:rPr>
          <w:rFonts w:ascii="Consolas" w:hAnsi="Consolas" w:eastAsia="微软雅黑"/>
          <w:sz w:val="18"/>
        </w:rPr>
        <w:t>qqbot_gateway.py      # 主程序（网关 + 面板）</w:t>
      </w:r>
    </w:p>
    <w:p w14:paraId="21838744">
      <w:r>
        <w:rPr>
          <w:rFonts w:ascii="Consolas" w:hAnsi="Consolas" w:eastAsia="微软雅黑"/>
          <w:sz w:val="18"/>
        </w:rPr>
        <w:t>plugin_manager.py     # 插件管理器</w:t>
      </w:r>
    </w:p>
    <w:p w14:paraId="3CAD4530">
      <w:r>
        <w:rPr>
          <w:rFonts w:ascii="Consolas" w:hAnsi="Consolas" w:eastAsia="微软雅黑"/>
          <w:sz w:val="18"/>
        </w:rPr>
        <w:t>plugin_worker.py      # 插件 worker 子进程</w:t>
      </w:r>
    </w:p>
    <w:p w14:paraId="68AC2634">
      <w:r>
        <w:rPr>
          <w:rFonts w:ascii="Consolas" w:hAnsi="Consolas" w:eastAsia="微软雅黑"/>
          <w:sz w:val="18"/>
        </w:rPr>
        <w:t>plugins/              # 插件目录</w:t>
      </w:r>
    </w:p>
    <w:p w14:paraId="672CF277">
      <w:r>
        <w:rPr>
          <w:rFonts w:ascii="Consolas" w:hAnsi="Consolas" w:eastAsia="微软雅黑"/>
          <w:sz w:val="18"/>
        </w:rPr>
        <w:t>requirements.txt      # 依赖清单</w:t>
      </w:r>
    </w:p>
    <w:p w14:paraId="6D6F34AF">
      <w:r>
        <w:rPr>
          <w:rFonts w:ascii="Consolas" w:hAnsi="Consolas" w:eastAsia="微软雅黑"/>
          <w:sz w:val="18"/>
        </w:rPr>
        <w:t>.env.example          # 环境变量模板</w:t>
      </w:r>
    </w:p>
    <w:p w14:paraId="1A13750B">
      <w:r>
        <w:rPr>
          <w:rFonts w:ascii="Consolas" w:hAnsi="Consolas" w:eastAsia="微软雅黑"/>
          <w:sz w:val="18"/>
        </w:rPr>
        <w:t>update.ps1 / rollback.ps1   #（仅 Windows 更新/回滚脚本）</w:t>
      </w:r>
    </w:p>
    <w:p w14:paraId="77ADB971">
      <w:r>
        <w:rPr>
          <w:rFonts w:ascii="Consolas" w:hAnsi="Consolas" w:eastAsia="微软雅黑"/>
          <w:sz w:val="18"/>
        </w:rPr>
        <w:t>说明：.env、admin_config.json、bots_config.json 为运行时生成/配置，</w:t>
      </w:r>
    </w:p>
    <w:p w14:paraId="65AA1990">
      <w:r>
        <w:rPr>
          <w:rFonts w:ascii="Consolas" w:hAnsi="Consolas" w:eastAsia="微软雅黑"/>
          <w:sz w:val="18"/>
        </w:rPr>
        <w:t>随部署包分发时请以 .env.example 为模板自行创建，勿带真实密钥。</w:t>
      </w:r>
    </w:p>
    <w:p w14:paraId="55FDE965">
      <w:r>
        <w:t>(4) 首次启动（未检测到 admin_config.json 时）自动进入网页安装向导：</w:t>
      </w:r>
    </w:p>
    <w:p w14:paraId="0D933C76">
      <w:r>
        <w:rPr>
          <w:rFonts w:ascii="Consolas" w:hAnsi="Consolas" w:eastAsia="微软雅黑"/>
          <w:sz w:val="18"/>
        </w:rPr>
        <w:t>浏览器访问 http://&lt;IP&gt;:9000 会跳转到“安装”页面，</w:t>
      </w:r>
    </w:p>
    <w:p w14:paraId="4A69E101">
      <w:r>
        <w:rPr>
          <w:rFonts w:ascii="Consolas" w:hAnsi="Consolas" w:eastAsia="微软雅黑"/>
          <w:sz w:val="18"/>
        </w:rPr>
        <w:t>在网页中填写管理员账号 / 密码 / 邮箱 创建超管账号（密码至少 8 位，scrypt 加密存储）。</w:t>
      </w:r>
    </w:p>
    <w:p w14:paraId="2EB944E3">
      <w:r>
        <w:rPr>
          <w:rFonts w:ascii="Consolas" w:hAnsi="Consolas" w:eastAsia="微软雅黑"/>
          <w:sz w:val="18"/>
        </w:rPr>
        <w:t>若已在 .env 配置 ADMIN_USERNAME/ADMIN_PASSWORD，则启动时自动建号并跳过向导。</w:t>
      </w:r>
    </w:p>
    <w:p w14:paraId="31497264">
      <w:r>
        <w:t>============================================================</w:t>
      </w:r>
    </w:p>
    <w:p w14:paraId="16966DF0">
      <w:pPr>
        <w:pStyle w:val="14"/>
      </w:pPr>
      <w:r>
        <w:t>配置文件说明</w:t>
      </w:r>
    </w:p>
    <w:p w14:paraId="5658BCAE">
      <w:r>
        <w:t>============================================================</w:t>
      </w:r>
    </w:p>
    <w:p w14:paraId="449862F9">
      <w:r>
        <w:t>2.1 .env（放置在与 qqbot_gateway.py 同目录，程序启动时自动加载）</w:t>
      </w:r>
    </w:p>
    <w:p w14:paraId="5D2D5000">
      <w:r>
        <w:t>------------------------------------------------------------</w:t>
      </w:r>
    </w:p>
    <w:p w14:paraId="7D5377AA">
      <w:r>
        <w:rPr>
          <w:rFonts w:ascii="Consolas" w:hAnsi="Consolas" w:eastAsia="微软雅黑"/>
          <w:sz w:val="18"/>
        </w:rPr>
        <w:t>QQ_BOT_SECRET_KEY=          # Fernet 密钥，用于加密机器人 AppSecret 与 SMTP 密码</w:t>
      </w:r>
    </w:p>
    <w:p w14:paraId="19DB7BDA">
      <w:r>
        <w:rPr>
          <w:rFonts w:ascii="Consolas" w:hAnsi="Consolas" w:eastAsia="微软雅黑"/>
          <w:sz w:val="18"/>
        </w:rPr>
        <w:t># 生成：python -c "from cryptography.fernet import Fernet; print(Fernet.generate_key().decode())"</w:t>
      </w:r>
    </w:p>
    <w:p w14:paraId="1CBE2D42">
      <w:r>
        <w:rPr>
          <w:rFonts w:ascii="Consolas" w:hAnsi="Consolas" w:eastAsia="微软雅黑"/>
          <w:sz w:val="18"/>
        </w:rPr>
        <w:t>GATEWAY_PANEL_HOST=0.0.0.0  # 面板绑定地址，默认 0.0.0.0</w:t>
      </w:r>
    </w:p>
    <w:p w14:paraId="3244D40D">
      <w:r>
        <w:rPr>
          <w:rFonts w:ascii="Consolas" w:hAnsi="Consolas" w:eastAsia="微软雅黑"/>
          <w:sz w:val="18"/>
        </w:rPr>
        <w:t># 生产环境建议 127.0.0.1 + Nginx/Caddy HTTPS 反代</w:t>
      </w:r>
    </w:p>
    <w:p w14:paraId="3EF8CF56">
      <w:r>
        <w:rPr>
          <w:rFonts w:ascii="Consolas" w:hAnsi="Consolas" w:eastAsia="微软雅黑"/>
          <w:sz w:val="18"/>
        </w:rPr>
        <w:t>GATEWAY_PANEL_PORT=9000     # 面板端口，默认 9000</w:t>
      </w:r>
    </w:p>
    <w:p w14:paraId="30327EC3">
      <w:r>
        <w:rPr>
          <w:rFonts w:ascii="Consolas" w:hAnsi="Consolas" w:eastAsia="微软雅黑"/>
          <w:sz w:val="18"/>
        </w:rPr>
        <w:t>GATEWAY_SESSION_TIMEOUT=43200   # 会话超时秒数，默认 12 小时</w:t>
      </w:r>
    </w:p>
    <w:p w14:paraId="496A1307">
      <w:r>
        <w:rPr>
          <w:rFonts w:ascii="Consolas" w:hAnsi="Consolas" w:eastAsia="微软雅黑"/>
          <w:sz w:val="18"/>
        </w:rPr>
        <w:t>ADMIN_USERNAME=admin        # 仅首次创建管理员时生效（留空则走网页安装向导）</w:t>
      </w:r>
    </w:p>
    <w:p w14:paraId="4EC49103">
      <w:r>
        <w:rPr>
          <w:rFonts w:ascii="Consolas" w:hAnsi="Consolas" w:eastAsia="微软雅黑"/>
          <w:sz w:val="18"/>
        </w:rPr>
        <w:t>ADMIN_PASSWORD=             # 仅首次创建管理员时生效（留空则走网页安装向导）</w:t>
      </w:r>
    </w:p>
    <w:p w14:paraId="49FCEC84">
      <w:r>
        <w:rPr>
          <w:rFonts w:ascii="Consolas" w:hAnsi="Consolas" w:eastAsia="微软雅黑"/>
          <w:sz w:val="18"/>
        </w:rPr>
        <w:t>GATEWAY_SSRF_ALLOWED_CIDRS= # 插件 SSRF 内网白名单（逗号分隔 CIDR，默认空=全拦截内网/环回）</w:t>
      </w:r>
    </w:p>
    <w:p w14:paraId="66AB7EC9">
      <w:r>
        <w:rPr>
          <w:rFonts w:ascii="Consolas" w:hAnsi="Consolas" w:eastAsia="微软雅黑"/>
          <w:sz w:val="18"/>
        </w:rPr>
        <w:t># 例：127.0.0.1/32,10.0.0.0/8</w:t>
      </w:r>
    </w:p>
    <w:p w14:paraId="6C805914">
      <w:r>
        <w:t>注意：真实 .env 含密钥，禁止提交仓库 / 打包进分发 zip。</w:t>
      </w:r>
    </w:p>
    <w:p w14:paraId="21ABF7F7">
      <w:r>
        <w:t>已存在的环境变量优先级高于 .env（.env 不覆盖系统环境变量）。</w:t>
      </w:r>
    </w:p>
    <w:p w14:paraId="34583C76">
      <w:r>
        <w:t>2.2 admin_config.json（运行时生成）</w:t>
      </w:r>
    </w:p>
    <w:p w14:paraId="3FF617E8">
      <w:r>
        <w:rPr>
          <w:rFonts w:ascii="Consolas" w:hAnsi="Consolas" w:eastAsia="微软雅黑"/>
          <w:sz w:val="18"/>
        </w:rPr>
        <w:t>users  : 管理员账号（username / password_hash / is_super / email / enabled）</w:t>
      </w:r>
    </w:p>
    <w:p w14:paraId="1BDD6B15">
      <w:r>
        <w:rPr>
          <w:rFonts w:ascii="Consolas" w:hAnsi="Consolas" w:eastAsia="微软雅黑"/>
          <w:sz w:val="18"/>
        </w:rPr>
        <w:t>smtp   : 邮件服务配置（密码以 enc: 密文存储）</w:t>
      </w:r>
    </w:p>
    <w:p w14:paraId="0D56D93A">
      <w:r>
        <w:rPr>
          <w:rFonts w:ascii="Consolas" w:hAnsi="Consolas" w:eastAsia="微软雅黑"/>
          <w:sz w:val="18"/>
        </w:rPr>
        <w:t>ssrf   : 插件 SSRF 内网白名单（面板可操作，保存即热生效）</w:t>
      </w:r>
    </w:p>
    <w:p w14:paraId="62316FD9">
      <w:r>
        <w:t>2.3 bots_config.json（机器人配置，可在面板操作）</w:t>
      </w:r>
    </w:p>
    <w:p w14:paraId="061A73B7">
      <w:r>
        <w:rPr>
          <w:rFonts w:ascii="Consolas" w:hAnsi="Consolas" w:eastAsia="微软雅黑"/>
          <w:sz w:val="18"/>
        </w:rPr>
        <w:t>{"bots":[]} 格式，每项含 app_id / app_secret（面板保存时自动加密）等。</w:t>
      </w:r>
    </w:p>
    <w:p w14:paraId="72A2AC74">
      <w:r>
        <w:t>============================================================</w:t>
      </w:r>
    </w:p>
    <w:p w14:paraId="633D7E51">
      <w:pPr>
        <w:pStyle w:val="14"/>
      </w:pPr>
      <w:r>
        <w:t>Windows 部署</w:t>
      </w:r>
    </w:p>
    <w:p w14:paraId="71147B75">
      <w:r>
        <w:t>============================================================</w:t>
      </w:r>
    </w:p>
    <w:p w14:paraId="409A7100">
      <w:r>
        <w:t>3.1 手动启动（验证用）</w:t>
      </w:r>
    </w:p>
    <w:p w14:paraId="5F284774">
      <w:r>
        <w:t>------------------------------------------------------------</w:t>
      </w:r>
    </w:p>
    <w:p w14:paraId="7F2D7C7A">
      <w:r>
        <w:rPr>
          <w:rFonts w:ascii="Consolas" w:hAnsi="Consolas" w:eastAsia="微软雅黑"/>
          <w:sz w:val="18"/>
        </w:rPr>
        <w:t>cd /d D:\gateway</w:t>
      </w:r>
    </w:p>
    <w:p w14:paraId="78859422">
      <w:r>
        <w:rPr>
          <w:rFonts w:ascii="Consolas" w:hAnsi="Consolas" w:eastAsia="微软雅黑"/>
          <w:sz w:val="18"/>
        </w:rPr>
        <w:t>python qqbot_gateway.py</w:t>
      </w:r>
    </w:p>
    <w:p w14:paraId="3F179DCE">
      <w:r>
        <w:rPr>
          <w:rFonts w:ascii="Consolas" w:hAnsi="Consolas" w:eastAsia="微软雅黑"/>
          <w:sz w:val="18"/>
        </w:rPr>
        <w:t>验证：浏览器访问 http://127.0.0.1:9000（或内网 IP:9000）</w:t>
      </w:r>
    </w:p>
    <w:p w14:paraId="0356E0B7">
      <w:r>
        <w:rPr>
          <w:rFonts w:ascii="Consolas" w:hAnsi="Consolas" w:eastAsia="微软雅黑"/>
          <w:sz w:val="18"/>
        </w:rPr>
        <w:t>后台启动（不占用当前窗口）：</w:t>
      </w:r>
    </w:p>
    <w:p w14:paraId="05023187">
      <w:r>
        <w:rPr>
          <w:rFonts w:ascii="Consolas" w:hAnsi="Consolas" w:eastAsia="微软雅黑"/>
          <w:sz w:val="18"/>
        </w:rPr>
        <w:t>PowerShell：</w:t>
      </w:r>
    </w:p>
    <w:p w14:paraId="7CA80E2B">
      <w:r>
        <w:rPr>
          <w:rFonts w:ascii="Consolas" w:hAnsi="Consolas" w:eastAsia="微软雅黑"/>
          <w:sz w:val="18"/>
        </w:rPr>
        <w:t>$env:GATEWAY_PANEL_HOST="0.0.0.0"</w:t>
      </w:r>
    </w:p>
    <w:p w14:paraId="637DD643">
      <w:r>
        <w:rPr>
          <w:rFonts w:ascii="Consolas" w:hAnsi="Consolas" w:eastAsia="微软雅黑"/>
          <w:sz w:val="18"/>
        </w:rPr>
        <w:t>Start-Process -FilePath python -ArgumentList "qqbot_gateway.py" -WorkingDirectory "D:\gateway" -WindowStyle Hidden</w:t>
      </w:r>
    </w:p>
    <w:p w14:paraId="17B1F92B">
      <w:r>
        <w:rPr>
          <w:rFonts w:ascii="Consolas" w:hAnsi="Consolas" w:eastAsia="微软雅黑"/>
          <w:sz w:val="18"/>
        </w:rPr>
        <w:t>查看监听：</w:t>
      </w:r>
    </w:p>
    <w:p w14:paraId="279CCFE0">
      <w:r>
        <w:rPr>
          <w:rFonts w:ascii="Consolas" w:hAnsi="Consolas" w:eastAsia="微软雅黑"/>
          <w:sz w:val="18"/>
        </w:rPr>
        <w:t>Get-NetTCPConnection -LocalPort 9000 -State Listen</w:t>
      </w:r>
    </w:p>
    <w:p w14:paraId="3978A21E">
      <w:r>
        <w:t>3.2 NSSM 注册为系统服务（推荐守护方式）</w:t>
      </w:r>
    </w:p>
    <w:p w14:paraId="1C10484A">
      <w:r>
        <w:t>------------------------------------------------------------</w:t>
      </w:r>
    </w:p>
    <w:p w14:paraId="1E92750D">
      <w:r>
        <w:rPr>
          <w:rFonts w:ascii="Consolas" w:hAnsi="Consolas" w:eastAsia="微软雅黑"/>
          <w:sz w:val="18"/>
        </w:rPr>
        <w:t>(1) 下载 NSSM（https://nssm.cc），放到 D:\tools\nssm.exe</w:t>
      </w:r>
    </w:p>
    <w:p w14:paraId="3E977A41">
      <w:r>
        <w:rPr>
          <w:rFonts w:ascii="Consolas" w:hAnsi="Consolas" w:eastAsia="微软雅黑"/>
          <w:sz w:val="18"/>
        </w:rPr>
        <w:t>(2) 安装服务：</w:t>
      </w:r>
    </w:p>
    <w:p w14:paraId="02DE1A76">
      <w:r>
        <w:rPr>
          <w:rFonts w:ascii="Consolas" w:hAnsi="Consolas" w:eastAsia="微软雅黑"/>
          <w:sz w:val="18"/>
        </w:rPr>
        <w:t>nssm install SupernovaGateway "D:\gateway\venv\Scripts\python.exe" "D:\gateway\qqbot_gateway.py"</w:t>
      </w:r>
    </w:p>
    <w:p w14:paraId="7D95D49E">
      <w:r>
        <w:rPr>
          <w:rFonts w:ascii="Consolas" w:hAnsi="Consolas" w:eastAsia="微软雅黑"/>
          <w:sz w:val="18"/>
        </w:rPr>
        <w:t>（无 venv 则用系统 python 绝对路径）</w:t>
      </w:r>
    </w:p>
    <w:p w14:paraId="5DB1FDC3">
      <w:r>
        <w:rPr>
          <w:rFonts w:ascii="Consolas" w:hAnsi="Consolas" w:eastAsia="微软雅黑"/>
          <w:sz w:val="18"/>
        </w:rPr>
        <w:t>(3) 设置工作目录：</w:t>
      </w:r>
    </w:p>
    <w:p w14:paraId="043AC075">
      <w:r>
        <w:rPr>
          <w:rFonts w:ascii="Consolas" w:hAnsi="Consolas" w:eastAsia="微软雅黑"/>
          <w:sz w:val="18"/>
        </w:rPr>
        <w:t>nssm set SupernovaGateway AppDirectory D:\gateway</w:t>
      </w:r>
    </w:p>
    <w:p w14:paraId="777E61DC">
      <w:r>
        <w:rPr>
          <w:rFonts w:ascii="Consolas" w:hAnsi="Consolas" w:eastAsia="微软雅黑"/>
          <w:sz w:val="18"/>
        </w:rPr>
        <w:t>(4) 设置环境变量（可选，或已写进 .env 则不用）：</w:t>
      </w:r>
    </w:p>
    <w:p w14:paraId="2D32DCA0">
      <w:r>
        <w:rPr>
          <w:rFonts w:ascii="Consolas" w:hAnsi="Consolas" w:eastAsia="微软雅黑"/>
          <w:sz w:val="18"/>
        </w:rPr>
        <w:t>nssm set SupernovaGateway AppEnvironmentExtra GATEWAY_PANEL_HOST=0.0.0.0</w:t>
      </w:r>
    </w:p>
    <w:p w14:paraId="7D96CE96">
      <w:r>
        <w:rPr>
          <w:rFonts w:ascii="Consolas" w:hAnsi="Consolas" w:eastAsia="微软雅黑"/>
          <w:sz w:val="18"/>
        </w:rPr>
        <w:t>(5) 设置崩溃自动重启：</w:t>
      </w:r>
    </w:p>
    <w:p w14:paraId="2CE55D50">
      <w:r>
        <w:rPr>
          <w:rFonts w:ascii="Consolas" w:hAnsi="Consolas" w:eastAsia="微软雅黑"/>
          <w:sz w:val="18"/>
        </w:rPr>
        <w:t>nssm set SupernovaGateway AppExit Default Restart</w:t>
      </w:r>
    </w:p>
    <w:p w14:paraId="0A5769A6">
      <w:r>
        <w:rPr>
          <w:rFonts w:ascii="Consolas" w:hAnsi="Consolas" w:eastAsia="微软雅黑"/>
          <w:sz w:val="18"/>
        </w:rPr>
        <w:t>nssm set SupernovaGateway AppRestartDelay 3000</w:t>
      </w:r>
    </w:p>
    <w:p w14:paraId="17520675">
      <w:r>
        <w:rPr>
          <w:rFonts w:ascii="Consolas" w:hAnsi="Consolas" w:eastAsia="微软雅黑"/>
          <w:sz w:val="18"/>
        </w:rPr>
        <w:t>(6) 启动服务并设为开机自启：</w:t>
      </w:r>
    </w:p>
    <w:p w14:paraId="077B1E62">
      <w:r>
        <w:rPr>
          <w:rFonts w:ascii="Consolas" w:hAnsi="Consolas" w:eastAsia="微软雅黑"/>
          <w:sz w:val="18"/>
        </w:rPr>
        <w:t>nssm start SupernovaGateway</w:t>
      </w:r>
    </w:p>
    <w:p w14:paraId="5F585153">
      <w:r>
        <w:rPr>
          <w:rFonts w:ascii="Consolas" w:hAnsi="Consolas" w:eastAsia="微软雅黑"/>
          <w:sz w:val="18"/>
        </w:rPr>
        <w:t>nssm set SupernovaGateway Start SERVICE_AUTO_START</w:t>
      </w:r>
    </w:p>
    <w:p w14:paraId="0F0A5DA4">
      <w:r>
        <w:rPr>
          <w:rFonts w:ascii="Consolas" w:hAnsi="Consolas" w:eastAsia="微软雅黑"/>
          <w:sz w:val="18"/>
        </w:rPr>
        <w:t>常用命令：</w:t>
      </w:r>
    </w:p>
    <w:p w14:paraId="4DF7A14A">
      <w:r>
        <w:rPr>
          <w:rFonts w:ascii="Consolas" w:hAnsi="Consolas" w:eastAsia="微软雅黑"/>
          <w:sz w:val="18"/>
        </w:rPr>
        <w:t>nssm restart SupernovaGateway</w:t>
      </w:r>
    </w:p>
    <w:p w14:paraId="1F93A3DA">
      <w:r>
        <w:rPr>
          <w:rFonts w:ascii="Consolas" w:hAnsi="Consolas" w:eastAsia="微软雅黑"/>
          <w:sz w:val="18"/>
        </w:rPr>
        <w:t>nssm stop SupernovaGateway</w:t>
      </w:r>
    </w:p>
    <w:p w14:paraId="705F62BC">
      <w:r>
        <w:rPr>
          <w:rFonts w:ascii="Consolas" w:hAnsi="Consolas" w:eastAsia="微软雅黑"/>
          <w:sz w:val="18"/>
        </w:rPr>
        <w:t>nssm remove SupernovaGateway confirm</w:t>
      </w:r>
    </w:p>
    <w:p w14:paraId="5C939C56">
      <w:r>
        <w:rPr>
          <w:rFonts w:ascii="Consolas" w:hAnsi="Consolas" w:eastAsia="微软雅黑"/>
          <w:sz w:val="18"/>
        </w:rPr>
        <w:t>注：面板内的“重启网关”已改为自拉起，服务方式下同样可用。</w:t>
      </w:r>
    </w:p>
    <w:p w14:paraId="159E500C">
      <w:r>
        <w:t>3.3 任务计划程序开机自启（无 NSSM 时）</w:t>
      </w:r>
    </w:p>
    <w:p w14:paraId="6B3DF37E">
      <w:r>
        <w:t>------------------------------------------------------------</w:t>
      </w:r>
    </w:p>
    <w:p w14:paraId="3CC58289">
      <w:r>
        <w:rPr>
          <w:rFonts w:ascii="Consolas" w:hAnsi="Consolas" w:eastAsia="微软雅黑"/>
          <w:sz w:val="18"/>
        </w:rPr>
        <w:t>(1) schtasks /create /tn "SupernovaGateway" /tr "python D:\gateway\qqbot_gateway.py" /sc onstart /ru SYSTEM /rl HIGHEST</w:t>
      </w:r>
    </w:p>
    <w:p w14:paraId="04E7D7E7">
      <w:r>
        <w:rPr>
          <w:rFonts w:ascii="Consolas" w:hAnsi="Consolas" w:eastAsia="微软雅黑"/>
          <w:sz w:val="18"/>
        </w:rPr>
        <w:t>若需开机延迟几秒：/sc onlogon</w:t>
      </w:r>
    </w:p>
    <w:p w14:paraId="5FC43C2B">
      <w:r>
        <w:rPr>
          <w:rFonts w:ascii="Consolas" w:hAnsi="Consolas" w:eastAsia="微软雅黑"/>
          <w:sz w:val="18"/>
        </w:rPr>
        <w:t>(2) 立即运行：schtasks /run /tn "SupernovaGateway"</w:t>
      </w:r>
    </w:p>
    <w:p w14:paraId="4AA40434">
      <w:r>
        <w:rPr>
          <w:rFonts w:ascii="Consolas" w:hAnsi="Consolas" w:eastAsia="微软雅黑"/>
          <w:sz w:val="18"/>
        </w:rPr>
        <w:t>(3) 删除：schtasks /delete /tn "SupernovaGateway" /f</w:t>
      </w:r>
    </w:p>
    <w:p w14:paraId="18266484">
      <w:r>
        <w:rPr>
          <w:rFonts w:ascii="Consolas" w:hAnsi="Consolas" w:eastAsia="微软雅黑"/>
          <w:sz w:val="18"/>
        </w:rPr>
        <w:t>注意：任务计划方式进程退出后不会自动拉起；面板自拉起重启仍可用。</w:t>
      </w:r>
    </w:p>
    <w:p w14:paraId="62836671">
      <w:r>
        <w:t>3.4 MCSM 托管（可选，仅当想用 MCSM 时）</w:t>
      </w:r>
    </w:p>
    <w:p w14:paraId="0CE42D29">
      <w:r>
        <w:t>------------------------------------------------------------</w:t>
      </w:r>
    </w:p>
    <w:p w14:paraId="365E1A3D">
      <w:pPr>
        <w:pStyle w:val="16"/>
      </w:pPr>
      <w:r>
        <w:t>实例启动命令填：python qqbot_gateway.py（不要加 GATEWAY_PANEL_HOST=xxx 前缀参数，</w:t>
      </w:r>
    </w:p>
    <w:p w14:paraId="11090E6A">
      <w:r>
        <w:rPr>
          <w:rFonts w:ascii="Consolas" w:hAnsi="Consolas" w:eastAsia="微软雅黑"/>
          <w:sz w:val="18"/>
        </w:rPr>
        <w:t>已内置 .env 加载；如需覆盖在 .env 中写）</w:t>
      </w:r>
    </w:p>
    <w:p w14:paraId="03492F2C">
      <w:pPr>
        <w:pStyle w:val="16"/>
      </w:pPr>
      <w:r>
        <w:t>工作目录务必指向网关目录 D:\gateway</w:t>
      </w:r>
    </w:p>
    <w:p w14:paraId="02571573">
      <w:pPr>
        <w:pStyle w:val="16"/>
      </w:pPr>
      <w:r>
        <w:t>MCSM 守护会在进程退出时自动拉起，与面板自拉起互为备份。</w:t>
      </w:r>
    </w:p>
    <w:p w14:paraId="43E57C3A">
      <w:r>
        <w:rPr>
          <w:rFonts w:ascii="Consolas" w:hAnsi="Consolas" w:eastAsia="微软雅黑"/>
          <w:sz w:val="18"/>
        </w:rPr>
        <w:t>注意历史教训：启动命令若写错会显示“假停”，请用 `python qqbot_gateway.py` 直连守护。</w:t>
      </w:r>
    </w:p>
    <w:p w14:paraId="5473A1BD">
      <w:r>
        <w:t>============================================================</w:t>
      </w:r>
    </w:p>
    <w:p w14:paraId="041DD62B">
      <w:pPr>
        <w:pStyle w:val="14"/>
      </w:pPr>
      <w:r>
        <w:t>Linux 部署</w:t>
      </w:r>
    </w:p>
    <w:p w14:paraId="3A54442A">
      <w:r>
        <w:t>============================================================</w:t>
      </w:r>
    </w:p>
    <w:p w14:paraId="08738844">
      <w:r>
        <w:t>4.1 手动启动（验证用）</w:t>
      </w:r>
    </w:p>
    <w:p w14:paraId="469014D5">
      <w:r>
        <w:t>------------------------------------------------------------</w:t>
      </w:r>
    </w:p>
    <w:p w14:paraId="4BFFE418">
      <w:r>
        <w:rPr>
          <w:rFonts w:ascii="Consolas" w:hAnsi="Consolas" w:eastAsia="微软雅黑"/>
          <w:sz w:val="18"/>
        </w:rPr>
        <w:t>cd /opt/gateway</w:t>
      </w:r>
    </w:p>
    <w:p w14:paraId="412B6FC6">
      <w:r>
        <w:rPr>
          <w:rFonts w:ascii="Consolas" w:hAnsi="Consolas" w:eastAsia="微软雅黑"/>
          <w:sz w:val="18"/>
        </w:rPr>
        <w:t>python3 -m venv venv</w:t>
      </w:r>
    </w:p>
    <w:p w14:paraId="1D9FB334">
      <w:r>
        <w:rPr>
          <w:rFonts w:ascii="Consolas" w:hAnsi="Consolas" w:eastAsia="微软雅黑"/>
          <w:sz w:val="18"/>
        </w:rPr>
        <w:t>source venv/bin/activate</w:t>
      </w:r>
    </w:p>
    <w:p w14:paraId="769A2D35">
      <w:r>
        <w:rPr>
          <w:rFonts w:ascii="Consolas" w:hAnsi="Consolas" w:eastAsia="微软雅黑"/>
          <w:sz w:val="18"/>
        </w:rPr>
        <w:t>pip install -r requirements.txt</w:t>
      </w:r>
    </w:p>
    <w:p w14:paraId="2F313C0F">
      <w:r>
        <w:rPr>
          <w:rFonts w:ascii="Consolas" w:hAnsi="Consolas" w:eastAsia="微软雅黑"/>
          <w:sz w:val="18"/>
        </w:rPr>
        <w:t>nohup python qqbot_gateway.py &gt; gateway.log 2&gt;&amp;1 &amp;</w:t>
      </w:r>
    </w:p>
    <w:p w14:paraId="2B1F34D5">
      <w:r>
        <w:rPr>
          <w:rFonts w:ascii="Consolas" w:hAnsi="Consolas" w:eastAsia="微软雅黑"/>
          <w:sz w:val="18"/>
        </w:rPr>
        <w:t>验证：curl http://127.0.0.1:9000/</w:t>
      </w:r>
    </w:p>
    <w:p w14:paraId="5AEF920A">
      <w:r>
        <w:t>4.2 systemd 服务守护（推荐）</w:t>
      </w:r>
    </w:p>
    <w:p w14:paraId="102B15A5">
      <w:r>
        <w:t>------------------------------------------------------------</w:t>
      </w:r>
    </w:p>
    <w:p w14:paraId="6D097EEA">
      <w:r>
        <w:rPr>
          <w:rFonts w:ascii="Consolas" w:hAnsi="Consolas" w:eastAsia="微软雅黑"/>
          <w:sz w:val="18"/>
        </w:rPr>
        <w:t>创建 /etc/systemd/system/supernova-gateway.service：</w:t>
      </w:r>
    </w:p>
    <w:p w14:paraId="7DE73BE1">
      <w:r>
        <w:t>------------------------------------------------------------</w:t>
      </w:r>
    </w:p>
    <w:p w14:paraId="54365D6F">
      <w:r>
        <w:t>[Unit]</w:t>
      </w:r>
    </w:p>
    <w:p w14:paraId="32A712E9">
      <w:r>
        <w:t>Description=SUPERNOVA QQ Bot Gateway</w:t>
      </w:r>
    </w:p>
    <w:p w14:paraId="79579F66">
      <w:r>
        <w:t>After=network.target</w:t>
      </w:r>
    </w:p>
    <w:p w14:paraId="45C34EF0">
      <w:r>
        <w:t>[Service]</w:t>
      </w:r>
    </w:p>
    <w:p w14:paraId="04727EF0">
      <w:r>
        <w:t>Type=simple</w:t>
      </w:r>
    </w:p>
    <w:p w14:paraId="35E8B234">
      <w:r>
        <w:t>WorkingDirectory=/opt/gateway</w:t>
      </w:r>
    </w:p>
    <w:p w14:paraId="418DE2FC">
      <w:r>
        <w:t>ExecStart=/opt/gateway/venv/bin/python qqbot_gateway.py</w:t>
      </w:r>
    </w:p>
    <w:p w14:paraId="55EF1C95">
      <w:r>
        <w:t>Restart=always</w:t>
      </w:r>
    </w:p>
    <w:p w14:paraId="55719D53">
      <w:r>
        <w:t>RestartSec=3</w:t>
      </w:r>
    </w:p>
    <w:p w14:paraId="1EB77B24">
      <w:r>
        <w:t>Environment=GATEWAY_PANEL_HOST=0.0.0.0</w:t>
      </w:r>
    </w:p>
    <w:p w14:paraId="3AF54D38">
      <w:pPr>
        <w:pStyle w:val="3"/>
      </w:pPr>
      <w:r>
        <w:t>如需限定内网绑定可改 127.0.0.1 并由 Nginx 反代</w:t>
      </w:r>
    </w:p>
    <w:p w14:paraId="7477D229">
      <w:r>
        <w:t>StandardOutput=append:/var/log/gateway.log</w:t>
      </w:r>
    </w:p>
    <w:p w14:paraId="2D2585A4">
      <w:r>
        <w:t>StandardError=append:/var/log/gateway.log</w:t>
      </w:r>
    </w:p>
    <w:p w14:paraId="5EF68CB4">
      <w:r>
        <w:t>[Install]</w:t>
      </w:r>
    </w:p>
    <w:p w14:paraId="0F66F372">
      <w:r>
        <w:t>WantedBy=multi-user.target</w:t>
      </w:r>
    </w:p>
    <w:p w14:paraId="234E3124">
      <w:r>
        <w:t>------------------------------------------------------------</w:t>
      </w:r>
    </w:p>
    <w:p w14:paraId="6A1157F0">
      <w:r>
        <w:rPr>
          <w:rFonts w:ascii="Consolas" w:hAnsi="Consolas" w:eastAsia="微软雅黑"/>
          <w:sz w:val="18"/>
        </w:rPr>
        <w:t>启用并启动：</w:t>
      </w:r>
    </w:p>
    <w:p w14:paraId="58ACA023">
      <w:r>
        <w:rPr>
          <w:rFonts w:ascii="Consolas" w:hAnsi="Consolas" w:eastAsia="微软雅黑"/>
          <w:sz w:val="18"/>
        </w:rPr>
        <w:t>sudo systemctl daemon-reload</w:t>
      </w:r>
    </w:p>
    <w:p w14:paraId="21EFE6B7">
      <w:r>
        <w:rPr>
          <w:rFonts w:ascii="Consolas" w:hAnsi="Consolas" w:eastAsia="微软雅黑"/>
          <w:sz w:val="18"/>
        </w:rPr>
        <w:t>sudo systemctl enable --now supernova-gateway</w:t>
      </w:r>
    </w:p>
    <w:p w14:paraId="4F586059">
      <w:r>
        <w:rPr>
          <w:rFonts w:ascii="Consolas" w:hAnsi="Consolas" w:eastAsia="微软雅黑"/>
          <w:sz w:val="18"/>
        </w:rPr>
        <w:t>常用命令：</w:t>
      </w:r>
    </w:p>
    <w:p w14:paraId="11006A53">
      <w:r>
        <w:rPr>
          <w:rFonts w:ascii="Consolas" w:hAnsi="Consolas" w:eastAsia="微软雅黑"/>
          <w:sz w:val="18"/>
        </w:rPr>
        <w:t>sudo systemctl restart supernova-gateway</w:t>
      </w:r>
    </w:p>
    <w:p w14:paraId="08F827B7">
      <w:r>
        <w:rPr>
          <w:rFonts w:ascii="Consolas" w:hAnsi="Consolas" w:eastAsia="微软雅黑"/>
          <w:sz w:val="18"/>
        </w:rPr>
        <w:t>sudo systemctl status supernova-gateway</w:t>
      </w:r>
    </w:p>
    <w:p w14:paraId="2077AD0C">
      <w:r>
        <w:rPr>
          <w:rFonts w:ascii="Consolas" w:hAnsi="Consolas" w:eastAsia="微软雅黑"/>
          <w:sz w:val="18"/>
        </w:rPr>
        <w:t>journalctl -u supernova-gateway -f    # 实时日志</w:t>
      </w:r>
    </w:p>
    <w:p w14:paraId="7390E4E4">
      <w:r>
        <w:t>4.3 HTTPS 反向代理（Nginx / Caddy）</w:t>
      </w:r>
    </w:p>
    <w:p w14:paraId="7998D826">
      <w:r>
        <w:t>------------------------------------------------------------</w:t>
      </w:r>
    </w:p>
    <w:p w14:paraId="2220AE01">
      <w:r>
        <w:rPr>
          <w:rFonts w:ascii="Consolas" w:hAnsi="Consolas" w:eastAsia="微软雅黑"/>
          <w:sz w:val="18"/>
        </w:rPr>
        <w:t>Nginx（绑定 127.0.0.1 时）：</w:t>
      </w:r>
    </w:p>
    <w:p w14:paraId="161F0C40">
      <w:r>
        <w:rPr>
          <w:rFonts w:ascii="Consolas" w:hAnsi="Consolas" w:eastAsia="微软雅黑"/>
          <w:sz w:val="18"/>
        </w:rPr>
        <w:t>server {</w:t>
      </w:r>
    </w:p>
    <w:p w14:paraId="526A45A3">
      <w:r>
        <w:rPr>
          <w:rFonts w:ascii="Consolas" w:hAnsi="Consolas" w:eastAsia="微软雅黑"/>
          <w:sz w:val="18"/>
        </w:rPr>
        <w:t>listen 443 ssl;</w:t>
      </w:r>
    </w:p>
    <w:p w14:paraId="1DB23306">
      <w:r>
        <w:rPr>
          <w:rFonts w:ascii="Consolas" w:hAnsi="Consolas" w:eastAsia="微软雅黑"/>
          <w:sz w:val="18"/>
        </w:rPr>
        <w:t>server_name gateway.example.com;</w:t>
      </w:r>
    </w:p>
    <w:p w14:paraId="4BD8CDE8">
      <w:r>
        <w:rPr>
          <w:rFonts w:ascii="Consolas" w:hAnsi="Consolas" w:eastAsia="微软雅黑"/>
          <w:sz w:val="18"/>
        </w:rPr>
        <w:t>ssl_certificate     /etc/nginx/ssl/gateway.crt;</w:t>
      </w:r>
    </w:p>
    <w:p w14:paraId="7A476A43">
      <w:r>
        <w:rPr>
          <w:rFonts w:ascii="Consolas" w:hAnsi="Consolas" w:eastAsia="微软雅黑"/>
          <w:sz w:val="18"/>
        </w:rPr>
        <w:t>ssl_certificate_key /etc/nginx/ssl/gateway.key;</w:t>
      </w:r>
    </w:p>
    <w:p w14:paraId="423B587F">
      <w:r>
        <w:rPr>
          <w:rFonts w:ascii="Consolas" w:hAnsi="Consolas" w:eastAsia="微软雅黑"/>
          <w:sz w:val="18"/>
        </w:rPr>
        <w:t>location / {</w:t>
      </w:r>
    </w:p>
    <w:p w14:paraId="7D57B693">
      <w:r>
        <w:rPr>
          <w:rFonts w:ascii="Consolas" w:hAnsi="Consolas" w:eastAsia="微软雅黑"/>
          <w:sz w:val="18"/>
        </w:rPr>
        <w:t>proxy_pass http://127.0.0.1:9000;</w:t>
      </w:r>
    </w:p>
    <w:p w14:paraId="1DB7E458">
      <w:r>
        <w:rPr>
          <w:rFonts w:ascii="Consolas" w:hAnsi="Consolas" w:eastAsia="微软雅黑"/>
          <w:sz w:val="18"/>
        </w:rPr>
        <w:t>proxy_set_header Host $host;</w:t>
      </w:r>
    </w:p>
    <w:p w14:paraId="22D5113D">
      <w:r>
        <w:rPr>
          <w:rFonts w:ascii="Consolas" w:hAnsi="Consolas" w:eastAsia="微软雅黑"/>
          <w:sz w:val="18"/>
        </w:rPr>
        <w:t>proxy_set_header X-Real-IP $remote_addr;</w:t>
      </w:r>
    </w:p>
    <w:p w14:paraId="1D3DD5E8">
      <w:r>
        <w:rPr>
          <w:rFonts w:ascii="Consolas" w:hAnsi="Consolas" w:eastAsia="微软雅黑"/>
          <w:sz w:val="18"/>
        </w:rPr>
        <w:t>proxy_set_header X-Forwarded-For $proxy_add_x_forwarded_for;</w:t>
      </w:r>
    </w:p>
    <w:p w14:paraId="4CD1FD60">
      <w:r>
        <w:rPr>
          <w:rFonts w:ascii="Consolas" w:hAnsi="Consolas" w:eastAsia="微软雅黑"/>
          <w:sz w:val="18"/>
        </w:rPr>
        <w:t>proxy_set_header X-Forwarded-Proto $scheme;</w:t>
      </w:r>
    </w:p>
    <w:p w14:paraId="1F0558CC">
      <w:r>
        <w:rPr>
          <w:rFonts w:ascii="Consolas" w:hAnsi="Consolas" w:eastAsia="微软雅黑"/>
          <w:sz w:val="18"/>
        </w:rPr>
        <w:t>proxy_read_timeout 60s;</w:t>
      </w:r>
    </w:p>
    <w:p w14:paraId="5F497FB6">
      <w:r>
        <w:rPr>
          <w:rFonts w:ascii="Consolas" w:hAnsi="Consolas" w:eastAsia="微软雅黑"/>
          <w:sz w:val="18"/>
        </w:rPr>
        <w:t>proxy_send_timeout 60s;</w:t>
      </w:r>
    </w:p>
    <w:p w14:paraId="3EF6F6C6">
      <w:r>
        <w:rPr>
          <w:rFonts w:ascii="Consolas" w:hAnsi="Consolas" w:eastAsia="微软雅黑"/>
          <w:sz w:val="18"/>
        </w:rPr>
        <w:t>}</w:t>
      </w:r>
    </w:p>
    <w:p w14:paraId="67B898E2">
      <w:r>
        <w:rPr>
          <w:rFonts w:ascii="Consolas" w:hAnsi="Consolas" w:eastAsia="微软雅黑"/>
          <w:sz w:val="18"/>
        </w:rPr>
        <w:t>}</w:t>
      </w:r>
    </w:p>
    <w:p w14:paraId="1F6E68C2">
      <w:r>
        <w:rPr>
          <w:rFonts w:ascii="Consolas" w:hAnsi="Consolas" w:eastAsia="微软雅黑"/>
          <w:sz w:val="18"/>
        </w:rPr>
        <w:t># 80 跳 443</w:t>
      </w:r>
    </w:p>
    <w:p w14:paraId="348F25B3">
      <w:r>
        <w:rPr>
          <w:rFonts w:ascii="Consolas" w:hAnsi="Consolas" w:eastAsia="微软雅黑"/>
          <w:sz w:val="18"/>
        </w:rPr>
        <w:t>server { listen 80; server_name gateway.example.com; return 301 https://$host$request_uri; }</w:t>
      </w:r>
    </w:p>
    <w:p w14:paraId="5E18BF34">
      <w:r>
        <w:rPr>
          <w:rFonts w:ascii="Consolas" w:hAnsi="Consolas" w:eastAsia="微软雅黑"/>
          <w:sz w:val="18"/>
        </w:rPr>
        <w:t>Caddy（自动 HTTPS）：</w:t>
      </w:r>
    </w:p>
    <w:p w14:paraId="09C80999">
      <w:r>
        <w:rPr>
          <w:rFonts w:ascii="Consolas" w:hAnsi="Consolas" w:eastAsia="微软雅黑"/>
          <w:sz w:val="18"/>
        </w:rPr>
        <w:t>gateway.example.com {</w:t>
      </w:r>
    </w:p>
    <w:p w14:paraId="28DFA66F">
      <w:r>
        <w:rPr>
          <w:rFonts w:ascii="Consolas" w:hAnsi="Consolas" w:eastAsia="微软雅黑"/>
          <w:sz w:val="18"/>
        </w:rPr>
        <w:t>reverse_proxy 127.0.0.1:9000</w:t>
      </w:r>
    </w:p>
    <w:p w14:paraId="01A2900C">
      <w:r>
        <w:rPr>
          <w:rFonts w:ascii="Consolas" w:hAnsi="Consolas" w:eastAsia="微软雅黑"/>
          <w:sz w:val="18"/>
        </w:rPr>
        <w:t>}</w:t>
      </w:r>
    </w:p>
    <w:p w14:paraId="083AC8DF">
      <w:r>
        <w:rPr>
          <w:rFonts w:ascii="Consolas" w:hAnsi="Consolas" w:eastAsia="微软雅黑"/>
          <w:sz w:val="18"/>
        </w:rPr>
        <w:t>注意：若用 HTTPS 反代对外，请将 GATEWAY_PANEL_HOST 设为 127.0.0.1，</w:t>
      </w:r>
    </w:p>
    <w:p w14:paraId="127B6F31">
      <w:r>
        <w:rPr>
          <w:rFonts w:ascii="Consolas" w:hAnsi="Consolas" w:eastAsia="微软雅黑"/>
          <w:sz w:val="18"/>
        </w:rPr>
        <w:t>并确保 9000 端口不对公网开放（防火墙只放行 443/80）。</w:t>
      </w:r>
    </w:p>
    <w:p w14:paraId="7EDEB889">
      <w:r>
        <w:t>============================================================</w:t>
      </w:r>
    </w:p>
    <w:p w14:paraId="7C6D6D1C">
      <w:pPr>
        <w:pStyle w:val="14"/>
      </w:pPr>
      <w:r>
        <w:t>重启机制说明（自拉起，不依赖外部守护）</w:t>
      </w:r>
    </w:p>
    <w:p w14:paraId="315A968F">
      <w:r>
        <w:t>============================================================</w:t>
      </w:r>
    </w:p>
    <w:p w14:paraId="744350D5">
      <w:pPr>
        <w:pStyle w:val="16"/>
      </w:pPr>
      <w:r>
        <w:t>面板「重启网关」按钮调用 /api/bots/reload，其逻辑：</w:t>
      </w:r>
    </w:p>
    <w:p w14:paraId="428AB19B">
      <w:r>
        <w:rPr>
          <w:rFonts w:ascii="Consolas" w:hAnsi="Consolas" w:eastAsia="微软雅黑"/>
          <w:sz w:val="18"/>
        </w:rPr>
        <w:t>① 用 subprocess.Popen（Windows 下 DETACHED_PROCESS + CREATE_NEW_PROCESS_GROUP）</w:t>
      </w:r>
    </w:p>
    <w:p w14:paraId="4C45166B">
      <w:r>
        <w:rPr>
          <w:rFonts w:ascii="Consolas" w:hAnsi="Consolas" w:eastAsia="微软雅黑"/>
          <w:sz w:val="18"/>
        </w:rPr>
        <w:t>以当前 Python + 当前脚本路径拉起新进程，继承环境变量与工作目录；</w:t>
      </w:r>
    </w:p>
    <w:p w14:paraId="33A6DD24">
      <w:r>
        <w:rPr>
          <w:rFonts w:ascii="Consolas" w:hAnsi="Consolas" w:eastAsia="微软雅黑"/>
          <w:sz w:val="18"/>
        </w:rPr>
        <w:t>② 0.8 秒后旧进程退出，释放端口，新进程接管。</w:t>
      </w:r>
    </w:p>
    <w:p w14:paraId="45C88900">
      <w:pPr>
        <w:pStyle w:val="16"/>
      </w:pPr>
      <w:r>
        <w:t>因此：无论手动、NSSM、systemd、MCSM 哪一种方式启动，面板内的“重启网关”</w:t>
      </w:r>
    </w:p>
    <w:p w14:paraId="1968CC87">
      <w:r>
        <w:rPr>
          <w:rFonts w:ascii="Consolas" w:hAnsi="Consolas" w:eastAsia="微软雅黑"/>
          <w:sz w:val="18"/>
        </w:rPr>
        <w:t>都能独立完成“退出 + 拉起”，不再依赖外部守护自动拉起。</w:t>
      </w:r>
    </w:p>
    <w:p w14:paraId="6713589E">
      <w:pPr>
        <w:pStyle w:val="16"/>
      </w:pPr>
      <w:r>
        <w:t>注意：若进程被强制 kill（taskkill /F、kill -9）或服务器重启，仍需外部守护</w:t>
      </w:r>
    </w:p>
    <w:p w14:paraId="11195958">
      <w:r>
        <w:rPr>
          <w:rFonts w:ascii="Consolas" w:hAnsi="Consolas" w:eastAsia="微软雅黑"/>
          <w:sz w:val="18"/>
        </w:rPr>
        <w:t>（NSSM / systemd / MCSM）负责拉起，建议生产环境保留守护。</w:t>
      </w:r>
    </w:p>
    <w:p w14:paraId="71105FB6">
      <w:r>
        <w:t>============================================================</w:t>
      </w:r>
    </w:p>
    <w:p w14:paraId="4AD947A2">
      <w:pPr>
        <w:pStyle w:val="14"/>
      </w:pPr>
      <w:r>
        <w:t>更新与回滚</w:t>
      </w:r>
    </w:p>
    <w:p w14:paraId="685BA82C">
      <w:r>
        <w:t>============================================================</w:t>
      </w:r>
    </w:p>
    <w:p w14:paraId="1446014F">
      <w:r>
        <w:t>6.1 Windows（使用 update.ps1 / rollback.ps1，来自部署包）</w:t>
      </w:r>
    </w:p>
    <w:p w14:paraId="639D318C">
      <w:r>
        <w:t>------------------------------------------------------------</w:t>
      </w:r>
    </w:p>
    <w:p w14:paraId="227E4BAB">
      <w:r>
        <w:rPr>
          <w:rFonts w:ascii="Consolas" w:hAnsi="Consolas" w:eastAsia="微软雅黑"/>
          <w:sz w:val="18"/>
        </w:rPr>
        <w:t>更新：powershell -ExecutionPolicy Bypass -File update.ps1</w:t>
      </w:r>
    </w:p>
    <w:p w14:paraId="7E133C83">
      <w:pPr>
        <w:pStyle w:val="16"/>
      </w:pPr>
      <w:r>
        <w:t>白名单替换：qqbot_gateway.py / plugin_manager.py / plugin_worker.py / requirements.txt</w:t>
      </w:r>
    </w:p>
    <w:p w14:paraId="37C19803">
      <w:pPr>
        <w:pStyle w:val="16"/>
      </w:pPr>
      <w:r>
        <w:t>黑名单保留：.env / admin_config.json / bots_config.json / trusted_plugins.json / plugins/</w:t>
      </w:r>
    </w:p>
    <w:p w14:paraId="51A9711C">
      <w:pPr>
        <w:pStyle w:val="16"/>
      </w:pPr>
      <w:r>
        <w:t>更新前自动备份到 backups/，更新后自动重启并验证 9000 端口</w:t>
      </w:r>
    </w:p>
    <w:p w14:paraId="51269190">
      <w:r>
        <w:rPr>
          <w:rFonts w:ascii="Consolas" w:hAnsi="Consolas" w:eastAsia="微软雅黑"/>
          <w:sz w:val="18"/>
        </w:rPr>
        <w:t>回滚：powershell -ExecutionPolicy Bypass -File rollback.ps1</w:t>
      </w:r>
    </w:p>
    <w:p w14:paraId="6A7BBBA0">
      <w:r>
        <w:t>6.2 Linux（手动方式）</w:t>
      </w:r>
    </w:p>
    <w:p w14:paraId="3B7DDBE9">
      <w:r>
        <w:t>------------------------------------------------------------</w:t>
      </w:r>
    </w:p>
    <w:p w14:paraId="0F36E115">
      <w:r>
        <w:rPr>
          <w:rFonts w:ascii="Consolas" w:hAnsi="Consolas" w:eastAsia="微软雅黑"/>
          <w:sz w:val="18"/>
        </w:rPr>
        <w:t>(1) 备份：cp qqbot_gateway.py qqbot_gateway.py.bak_$(date +%Y%m%d%H%M%S)</w:t>
      </w:r>
    </w:p>
    <w:p w14:paraId="0EF931C5">
      <w:r>
        <w:rPr>
          <w:rFonts w:ascii="Consolas" w:hAnsi="Consolas" w:eastAsia="微软雅黑"/>
          <w:sz w:val="18"/>
        </w:rPr>
        <w:t>(2) 替换新文件（仅替换 4 个核心文件，勿动 .env / admin_config.json / bots_config.json / plugins/）</w:t>
      </w:r>
    </w:p>
    <w:p w14:paraId="3B860F3A">
      <w:r>
        <w:rPr>
          <w:rFonts w:ascii="Consolas" w:hAnsi="Consolas" w:eastAsia="微软雅黑"/>
          <w:sz w:val="18"/>
        </w:rPr>
        <w:t>(3) 重启：sudo systemctl restart supernova-gateway</w:t>
      </w:r>
    </w:p>
    <w:p w14:paraId="002630CF">
      <w:r>
        <w:rPr>
          <w:rFonts w:ascii="Consolas" w:hAnsi="Consolas" w:eastAsia="微软雅黑"/>
          <w:sz w:val="18"/>
        </w:rPr>
        <w:t>(4) 验证：curl http://127.0.0.1:9000/ 返回 200</w:t>
      </w:r>
    </w:p>
    <w:p w14:paraId="35EAC7FF">
      <w:r>
        <w:rPr>
          <w:rFonts w:ascii="Consolas" w:hAnsi="Consolas" w:eastAsia="微软雅黑"/>
          <w:sz w:val="18"/>
        </w:rPr>
        <w:t>回滚：用备份文件覆盖后重启即可。</w:t>
      </w:r>
    </w:p>
    <w:p w14:paraId="269F0CFB">
      <w:r>
        <w:t>============================================================</w:t>
      </w:r>
    </w:p>
    <w:p w14:paraId="4E4AB51A">
      <w:pPr>
        <w:pStyle w:val="14"/>
      </w:pPr>
      <w:r>
        <w:t>部署验证清单</w:t>
      </w:r>
    </w:p>
    <w:p w14:paraId="7E622DA4">
      <w:r>
        <w:t>============================================================</w:t>
      </w:r>
    </w:p>
    <w:p w14:paraId="20264291">
      <w:r>
        <w:t>[ ] pip install -r requirements.txt 无报错</w:t>
      </w:r>
    </w:p>
    <w:p w14:paraId="5501CAD2">
      <w:r>
        <w:t>[ ] python qqbot_gateway.py 启动无异常，控制台/日志打印“已启动”类信息</w:t>
      </w:r>
    </w:p>
    <w:p w14:paraId="02E764BE">
      <w:r>
        <w:t>[ ] 面板可访问：http://&lt;IP&gt;:9000 返回 200（页面而非报错）</w:t>
      </w:r>
    </w:p>
    <w:p w14:paraId="5DA90633">
      <w:r>
        <w:t>[ ] 面板能登录（未配管理员时首访进入安装向导，网页建号后即可登录）</w:t>
      </w:r>
    </w:p>
    <w:p w14:paraId="418D9DA6">
      <w:r>
        <w:t>[ ] 若配置了 HTTPS：https://&lt;域名&gt;/ 可访问，http 自动跳转</w:t>
      </w:r>
    </w:p>
    <w:p w14:paraId="1F6628BA">
      <w:r>
        <w:t>[ ] 面板内点一次“重启网关”，3~5 秒后页面自动恢复（验证自拉起）</w:t>
      </w:r>
    </w:p>
    <w:p w14:paraId="3CE35522">
      <w:r>
        <w:t>[ ] （可选）配置一个机器人并测试 QQ 消息收发</w:t>
      </w:r>
    </w:p>
    <w:p w14:paraId="1323C574">
      <w:r>
        <w:t>[ ] 监听地址确认：Windows 用 Get-NetTCPConnection -LocalPort 9000；Linux 用 ss -ltnp | grep 9000</w:t>
      </w:r>
    </w:p>
    <w:p w14:paraId="7C8DE29A">
      <w:r>
        <w:rPr>
          <w:rFonts w:ascii="Consolas" w:hAnsi="Consolas" w:eastAsia="微软雅黑"/>
          <w:sz w:val="18"/>
        </w:rPr>
        <w:t>应显示 0.0.0.0:9000（对外）或 127.0.0.1:9000（仅反代）</w:t>
      </w:r>
    </w:p>
    <w:p w14:paraId="136EA19D">
      <w:r>
        <w:t>============================================================</w:t>
      </w:r>
    </w:p>
    <w:p w14:paraId="2D1B06A0">
      <w:pPr>
        <w:pStyle w:val="14"/>
      </w:pPr>
      <w:r>
        <w:t>常见问题排查</w:t>
      </w:r>
    </w:p>
    <w:p w14:paraId="1DA53F12">
      <w:r>
        <w:t>============================================================</w:t>
      </w:r>
    </w:p>
    <w:p w14:paraId="7D7A0A8A">
      <w:r>
        <w:t>Q1 外网/手机访问不了面板？</w:t>
      </w:r>
    </w:p>
    <w:p w14:paraId="70CBCC6E">
      <w:r>
        <w:rPr>
          <w:rFonts w:ascii="Consolas" w:hAnsi="Consolas" w:eastAsia="微软雅黑"/>
          <w:sz w:val="18"/>
        </w:rPr>
        <w:t>→ 检查监听地址是否为 0.0.0.0（漏配 GATEWAY_PANEL_HOST 曾导致只绑 127.0.0.1）；</w:t>
      </w:r>
    </w:p>
    <w:p w14:paraId="497B0971">
      <w:r>
        <w:rPr>
          <w:rFonts w:ascii="Consolas" w:hAnsi="Consolas" w:eastAsia="微软雅黑"/>
          <w:sz w:val="18"/>
        </w:rPr>
        <w:t>检查防火墙是否放行 9000（或 443）；检查云厂商安全组。</w:t>
      </w:r>
    </w:p>
    <w:p w14:paraId="700C659A">
      <w:r>
        <w:t>Q2 启动报端口占用？</w:t>
      </w:r>
    </w:p>
    <w:p w14:paraId="131BD085">
      <w:r>
        <w:rPr>
          <w:rFonts w:ascii="Consolas" w:hAnsi="Consolas" w:eastAsia="微软雅黑"/>
          <w:sz w:val="18"/>
        </w:rPr>
        <w:t>→ 查旧进程：Windows 用 netstat -ano | findstr 9000 后 taskkill /PID xxx /F；</w:t>
      </w:r>
    </w:p>
    <w:p w14:paraId="0B182D48">
      <w:r>
        <w:rPr>
          <w:rFonts w:ascii="Consolas" w:hAnsi="Consolas" w:eastAsia="微软雅黑"/>
          <w:sz w:val="18"/>
        </w:rPr>
        <w:t>Linux 用 fuser -k 9000/tcp。再启动。</w:t>
      </w:r>
    </w:p>
    <w:p w14:paraId="440E710C">
      <w:r>
        <w:t>Q3 面板“重启网关”点了没反应？</w:t>
      </w:r>
    </w:p>
    <w:p w14:paraId="78E9DC23">
      <w:r>
        <w:rPr>
          <w:rFonts w:ascii="Consolas" w:hAnsi="Consolas" w:eastAsia="微软雅黑"/>
          <w:sz w:val="18"/>
        </w:rPr>
        <w:t>→ 确认运行的是含自拉起逻辑的新版本；若仍是旧版（只 os._exit），</w:t>
      </w:r>
    </w:p>
    <w:p w14:paraId="14D01F91">
      <w:r>
        <w:rPr>
          <w:rFonts w:ascii="Consolas" w:hAnsi="Consolas" w:eastAsia="微软雅黑"/>
          <w:sz w:val="18"/>
        </w:rPr>
        <w:t>需先升级到新版或配置外部守护（NSSM/systemd/MCSM）。</w:t>
      </w:r>
    </w:p>
    <w:p w14:paraId="725C92A9">
      <w:r>
        <w:t>Q4 登录失败/被锁定？</w:t>
      </w:r>
    </w:p>
    <w:p w14:paraId="6C263999">
      <w:r>
        <w:rPr>
          <w:rFonts w:ascii="Consolas" w:hAnsi="Consolas" w:eastAsia="微软雅黑"/>
          <w:sz w:val="18"/>
        </w:rPr>
        <w:t>→ 同用户名连续 5 次失败锁定 15 分钟，等待或重启进程解除；</w:t>
      </w:r>
    </w:p>
    <w:p w14:paraId="519D087C">
      <w:r>
        <w:rPr>
          <w:rFonts w:ascii="Consolas" w:hAnsi="Consolas" w:eastAsia="微软雅黑"/>
          <w:sz w:val="18"/>
        </w:rPr>
        <w:t>未建号时首访进入网页安装向导，在网页中填写账号/密码/邮箱创建超管。</w:t>
      </w:r>
    </w:p>
    <w:p w14:paraId="3B574A52">
      <w:r>
        <w:t>Q5 插件 worker 残留？</w:t>
      </w:r>
    </w:p>
    <w:p w14:paraId="12213DA4">
      <w:r>
        <w:rPr>
          <w:rFonts w:ascii="Consolas" w:hAnsi="Consolas" w:eastAsia="微软雅黑"/>
          <w:sz w:val="18"/>
        </w:rPr>
        <w:t>→ 正常情况下退出前会自动 stop 插件 worker；</w:t>
      </w:r>
    </w:p>
    <w:p w14:paraId="2B662BD4">
      <w:r>
        <w:rPr>
          <w:rFonts w:ascii="Consolas" w:hAnsi="Consolas" w:eastAsia="微软雅黑"/>
          <w:sz w:val="18"/>
        </w:rPr>
        <w:t>若发现孤儿进程，手动结束 plugin_worker.py 进程即可，不影响网关主程序。</w:t>
      </w:r>
    </w:p>
    <w:p w14:paraId="460A4E5D">
      <w:r>
        <w:t>Q6 已存在环境变量与 .env 冲突？</w:t>
      </w:r>
    </w:p>
    <w:p w14:paraId="1580AA49">
      <w:r>
        <w:rPr>
          <w:rFonts w:ascii="Consolas" w:hAnsi="Consolas" w:eastAsia="微软雅黑"/>
          <w:sz w:val="18"/>
        </w:rPr>
        <w:t>→ 程序以“已存在的环境变量优先”，.env 不覆盖系统环境变量；如需覆盖请改 .env 或在启动器里调整。</w:t>
      </w:r>
    </w:p>
    <w:p w14:paraId="72A78A86">
      <w:r>
        <w:t>============================================================</w:t>
      </w:r>
    </w:p>
    <w:p w14:paraId="23DBA13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4F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6884</Words>
  <Characters>16916</Characters>
  <Lines>0</Lines>
  <Paragraphs>0</Paragraphs>
  <TotalTime>0</TotalTime>
  <ScaleCrop>false</ScaleCrop>
  <LinksUpToDate>false</LinksUpToDate>
  <CharactersWithSpaces>18727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Carbon</cp:lastModifiedBy>
  <dcterms:modified xsi:type="dcterms:W3CDTF">2026-08-22T08:29:25Z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eyJoZGlkIjoiMWJiYjFlNzIxMDQ4YTc0ZDMxZWEzYmYwNmQzMWZmZDUiLCJ1c2VySWQiOiIxNTc5NzMwNzE5In0=</vt:lpwstr>
  </property>
  <property fmtid="{D5CDD505-2E9C-101B-9397-08002B2CF9AE}" pid="3" name="KSOProductBuildVer">
    <vt:lpwstr>2052-12.1.0.26895</vt:lpwstr>
  </property>
  <property fmtid="{D5CDD505-2E9C-101B-9397-08002B2CF9AE}" pid="4" name="ICV">
    <vt:lpwstr>30B2BD12DCC94E7492AFDDA5E5F21BD2_12</vt:lpwstr>
  </property>
</Properties>
</file>